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5867E">
      <w:pPr>
        <w:pStyle w:val="2"/>
        <w:rPr>
          <w:color w:val="000000" w:themeColor="text1"/>
          <w:sz w:val="32"/>
          <w:szCs w:val="32"/>
          <w14:textFill>
            <w14:solidFill>
              <w14:schemeClr w14:val="tx1"/>
            </w14:solidFill>
          </w14:textFill>
        </w:rPr>
      </w:pPr>
      <w:bookmarkStart w:id="0" w:name="_Hlk215580112"/>
    </w:p>
    <w:p w14:paraId="6C5BB9B6">
      <w:pPr>
        <w:pStyle w:val="2"/>
        <w:rPr>
          <w:color w:val="000000" w:themeColor="text1"/>
          <w:sz w:val="32"/>
          <w:szCs w:val="32"/>
          <w14:textFill>
            <w14:solidFill>
              <w14:schemeClr w14:val="tx1"/>
            </w14:solidFill>
          </w14:textFill>
        </w:rPr>
      </w:pPr>
    </w:p>
    <w:p w14:paraId="44C65566">
      <w:pPr>
        <w:pStyle w:val="2"/>
        <w:rPr>
          <w:color w:val="000000" w:themeColor="text1"/>
          <w:sz w:val="32"/>
          <w:szCs w:val="32"/>
          <w14:textFill>
            <w14:solidFill>
              <w14:schemeClr w14:val="tx1"/>
            </w14:solidFill>
          </w14:textFill>
        </w:rPr>
      </w:pPr>
    </w:p>
    <w:p w14:paraId="7A09CD0F">
      <w:pPr>
        <w:pStyle w:val="2"/>
        <w:rPr>
          <w:color w:val="000000" w:themeColor="text1"/>
          <w:sz w:val="32"/>
          <w:szCs w:val="32"/>
          <w14:textFill>
            <w14:solidFill>
              <w14:schemeClr w14:val="tx1"/>
            </w14:solidFill>
          </w14:textFill>
        </w:rPr>
      </w:pPr>
    </w:p>
    <w:p w14:paraId="5C334D8E">
      <w:pPr>
        <w:pStyle w:val="2"/>
        <w:jc w:val="center"/>
        <w:rPr>
          <w:rFonts w:ascii="Times New Roman" w:hAnsi="Times New Roman" w:cs="Times New Roman"/>
          <w:color w:val="000000" w:themeColor="text1"/>
          <w:sz w:val="40"/>
          <w:szCs w:val="40"/>
          <w14:textFill>
            <w14:solidFill>
              <w14:schemeClr w14:val="tx1"/>
            </w14:solidFill>
          </w14:textFill>
        </w:rPr>
      </w:pPr>
      <w:r>
        <w:rPr>
          <w:rFonts w:ascii="Times New Roman" w:hAnsi="Times New Roman" w:cs="Times New Roman"/>
          <w:color w:val="000000" w:themeColor="text1"/>
          <w:sz w:val="40"/>
          <w:szCs w:val="40"/>
          <w14:textFill>
            <w14:solidFill>
              <w14:schemeClr w14:val="tx1"/>
            </w14:solidFill>
          </w14:textFill>
        </w:rPr>
        <w:t>Manual Testing Report – Travel Booking Application</w:t>
      </w:r>
    </w:p>
    <w:p w14:paraId="136590AE">
      <w:pPr>
        <w:pStyle w:val="3"/>
        <w:rPr>
          <w:rFonts w:ascii="Times New Roman" w:hAnsi="Times New Roman" w:cs="Times New Roman"/>
          <w:sz w:val="40"/>
          <w:szCs w:val="40"/>
        </w:rPr>
      </w:pPr>
    </w:p>
    <w:p w14:paraId="5F5BD35C">
      <w:pPr>
        <w:pStyle w:val="3"/>
        <w:tabs>
          <w:tab w:val="left" w:pos="1635"/>
        </w:tabs>
        <w:jc w:val="center"/>
        <w:rPr>
          <w:sz w:val="36"/>
          <w:szCs w:val="36"/>
        </w:rPr>
      </w:pPr>
      <w:r>
        <w:rPr>
          <w:rFonts w:ascii="Times New Roman" w:hAnsi="Times New Roman" w:cs="Times New Roman"/>
          <w:sz w:val="36"/>
          <w:szCs w:val="36"/>
        </w:rPr>
        <w:t>https://phptravels.com/demo</w:t>
      </w:r>
      <w:r>
        <w:rPr>
          <w:rFonts w:ascii="Times New Roman" w:hAnsi="Times New Roman" w:cs="Times New Roman"/>
          <w:sz w:val="36"/>
          <w:szCs w:val="36"/>
        </w:rPr>
        <w:br w:type="textWrapping"/>
      </w:r>
    </w:p>
    <w:p w14:paraId="7F6E1727">
      <w:pPr>
        <w:pStyle w:val="3"/>
      </w:pPr>
    </w:p>
    <w:p w14:paraId="3C20A1CE">
      <w:pPr>
        <w:pStyle w:val="3"/>
      </w:pPr>
    </w:p>
    <w:p w14:paraId="639496DA">
      <w:pPr>
        <w:pStyle w:val="3"/>
      </w:pPr>
    </w:p>
    <w:p w14:paraId="0D496D91">
      <w:pPr>
        <w:pStyle w:val="3"/>
      </w:pPr>
    </w:p>
    <w:p w14:paraId="1B80E261">
      <w:pPr>
        <w:pStyle w:val="3"/>
        <w:jc w:val="right"/>
        <w:rPr>
          <w:color w:val="auto"/>
          <w:sz w:val="32"/>
          <w:szCs w:val="32"/>
        </w:rPr>
      </w:pPr>
    </w:p>
    <w:p w14:paraId="0CCE34E6">
      <w:pPr>
        <w:pStyle w:val="3"/>
        <w:jc w:val="center"/>
        <w:rPr>
          <w:rFonts w:hint="default" w:ascii="Times New Roman" w:hAnsi="Times New Roman" w:cs="Times New Roman"/>
          <w:color w:val="auto"/>
          <w:sz w:val="32"/>
          <w:szCs w:val="32"/>
          <w:lang w:val="en-US"/>
        </w:rPr>
      </w:pPr>
      <w:r>
        <w:rPr>
          <w:rFonts w:ascii="Times New Roman" w:hAnsi="Times New Roman" w:cs="Times New Roman"/>
          <w:color w:val="auto"/>
          <w:sz w:val="32"/>
          <w:szCs w:val="32"/>
        </w:rPr>
        <w:t xml:space="preserve">Submitted By : </w:t>
      </w:r>
      <w:r>
        <w:rPr>
          <w:rFonts w:hint="default" w:ascii="Times New Roman" w:hAnsi="Times New Roman" w:cs="Times New Roman"/>
          <w:color w:val="auto"/>
          <w:sz w:val="32"/>
          <w:szCs w:val="32"/>
          <w:lang w:val="en-US"/>
        </w:rPr>
        <w:t>Your Name</w:t>
      </w:r>
    </w:p>
    <w:p w14:paraId="5C4B38CA">
      <w:pPr>
        <w:tabs>
          <w:tab w:val="left" w:pos="5310"/>
        </w:tabs>
        <w:jc w:val="center"/>
        <w:rPr>
          <w:rFonts w:ascii="Times New Roman" w:hAnsi="Times New Roman" w:cs="Times New Roman"/>
          <w:b/>
          <w:bCs/>
          <w:sz w:val="32"/>
          <w:szCs w:val="32"/>
        </w:rPr>
      </w:pPr>
      <w:r>
        <w:rPr>
          <w:rFonts w:ascii="Times New Roman" w:hAnsi="Times New Roman" w:cs="Times New Roman"/>
          <w:b/>
          <w:bCs/>
          <w:sz w:val="32"/>
          <w:szCs w:val="32"/>
        </w:rPr>
        <w:t>Submitted to : Shamsheera T</w:t>
      </w:r>
    </w:p>
    <w:p w14:paraId="40A57313">
      <w:pPr>
        <w:jc w:val="center"/>
        <w:rPr>
          <w:rFonts w:ascii="Times New Roman" w:hAnsi="Times New Roman" w:cs="Times New Roman"/>
          <w:b/>
          <w:bCs/>
          <w:sz w:val="32"/>
          <w:szCs w:val="32"/>
        </w:rPr>
      </w:pPr>
      <w:r>
        <w:rPr>
          <w:rFonts w:ascii="Times New Roman" w:hAnsi="Times New Roman" w:cs="Times New Roman"/>
          <w:b/>
          <w:bCs/>
          <w:sz w:val="32"/>
          <w:szCs w:val="32"/>
        </w:rPr>
        <w:t>AF ID : AF05039768</w:t>
      </w:r>
    </w:p>
    <w:p w14:paraId="06BFBB55">
      <w:pPr>
        <w:jc w:val="center"/>
        <w:rPr>
          <w:rFonts w:ascii="Times New Roman" w:hAnsi="Times New Roman" w:cs="Times New Roman"/>
          <w:b/>
          <w:bCs/>
          <w:sz w:val="32"/>
          <w:szCs w:val="32"/>
        </w:rPr>
      </w:pPr>
      <w:r>
        <w:rPr>
          <w:rFonts w:ascii="Times New Roman" w:hAnsi="Times New Roman" w:cs="Times New Roman"/>
          <w:b/>
          <w:bCs/>
          <w:sz w:val="32"/>
          <w:szCs w:val="32"/>
        </w:rPr>
        <w:t xml:space="preserve">Batch: </w:t>
      </w:r>
    </w:p>
    <w:p w14:paraId="373321B2">
      <w:pPr>
        <w:pStyle w:val="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1.Project Overview</w:t>
      </w:r>
    </w:p>
    <w:p w14:paraId="328CCAA4"/>
    <w:p w14:paraId="3FA06CBA">
      <w:pPr>
        <w:rPr>
          <w:rFonts w:ascii="Times New Roman" w:hAnsi="Times New Roman" w:cs="Times New Roman"/>
          <w:sz w:val="24"/>
          <w:szCs w:val="24"/>
        </w:rPr>
      </w:pPr>
      <w:r>
        <w:rPr>
          <w:rFonts w:ascii="Times New Roman" w:hAnsi="Times New Roman" w:cs="Times New Roman"/>
          <w:sz w:val="24"/>
          <w:szCs w:val="24"/>
        </w:rPr>
        <w:t>This project focuses on performing comprehensive manual testing on the PHPTravels Demo Travel Booking Application:</w:t>
      </w:r>
      <w:r>
        <w:rPr>
          <w:rFonts w:ascii="Times New Roman" w:hAnsi="Times New Roman" w:cs="Times New Roman"/>
          <w:sz w:val="24"/>
          <w:szCs w:val="24"/>
        </w:rPr>
        <w:br w:type="textWrapping"/>
      </w:r>
      <w:r>
        <w:rPr>
          <w:rFonts w:ascii="Times New Roman" w:hAnsi="Times New Roman" w:cs="Times New Roman"/>
          <w:sz w:val="24"/>
          <w:szCs w:val="24"/>
        </w:rPr>
        <w:t>URL: https://phptravels.com/demo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The primary objective is to assess the reliability, performance, functional correctness, and GUI behavior of core booking features such as Login, Flights Search, Hotels Search, Tours, and Booking Confirmation. </w:t>
      </w:r>
      <w:r>
        <w:rPr>
          <w:rFonts w:ascii="Times New Roman" w:hAnsi="Times New Roman" w:cs="Times New Roman"/>
          <w:sz w:val="24"/>
          <w:szCs w:val="24"/>
        </w:rPr>
        <w:br w:type="textWrapping"/>
      </w:r>
      <w:r>
        <w:rPr>
          <w:rFonts w:ascii="Times New Roman" w:hAnsi="Times New Roman" w:cs="Times New Roman"/>
          <w:sz w:val="24"/>
          <w:szCs w:val="24"/>
        </w:rPr>
        <w:t>The application simulates a real-world travel booking workflow and contains multiple integrated modules that must function seamlessly to ensure a smooth customer experience.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This document includes a detailed Test Plan, Test Scenarios, Test Cases, Bug Reports, RTM, Observations, an Elaborated Test Summary Report, and Conclusion. The structure and formatting strictly follow the sample reference document provided by the user.</w:t>
      </w:r>
    </w:p>
    <w:p w14:paraId="779CA0DD">
      <w:pPr>
        <w:rPr>
          <w:sz w:val="24"/>
          <w:szCs w:val="24"/>
        </w:rPr>
      </w:pPr>
    </w:p>
    <w:p w14:paraId="0877E4DB">
      <w:pPr>
        <w:pStyle w:val="3"/>
        <w:rPr>
          <w:rFonts w:ascii="Times New Roman" w:hAnsi="Times New Roman" w:cs="Times New Roman"/>
          <w:sz w:val="28"/>
          <w:szCs w:val="28"/>
        </w:rPr>
      </w:pPr>
      <w:r>
        <w:rPr>
          <w:rFonts w:ascii="Times New Roman" w:hAnsi="Times New Roman" w:cs="Times New Roman"/>
          <w:color w:val="000000" w:themeColor="text1"/>
          <w:sz w:val="28"/>
          <w:szCs w:val="28"/>
          <w14:textFill>
            <w14:solidFill>
              <w14:schemeClr w14:val="tx1"/>
            </w14:solidFill>
          </w14:textFill>
        </w:rPr>
        <w:t>2. Selected Modules for Testing</w:t>
      </w:r>
    </w:p>
    <w:p w14:paraId="3E6E3EBE"/>
    <w:p w14:paraId="7A934B65">
      <w:r>
        <w:t>- Login Module</w:t>
      </w:r>
    </w:p>
    <w:p w14:paraId="7FC0577A">
      <w:r>
        <w:t>- Flights Search Module</w:t>
      </w:r>
    </w:p>
    <w:p w14:paraId="10E8D1D8">
      <w:r>
        <w:t>- Hotels Search Module</w:t>
      </w:r>
    </w:p>
    <w:p w14:paraId="4EC6FBF2">
      <w:r>
        <w:t>- Tours Module</w:t>
      </w:r>
    </w:p>
    <w:p w14:paraId="42BC60C2">
      <w:r>
        <w:t>- Booking Confirmation Module</w:t>
      </w:r>
    </w:p>
    <w:p w14:paraId="723E90BD">
      <w:pPr>
        <w:pStyle w:val="3"/>
      </w:pPr>
    </w:p>
    <w:p w14:paraId="4FD8D741">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3. Test Plan</w:t>
      </w:r>
    </w:p>
    <w:p w14:paraId="28CB1129"/>
    <w:p w14:paraId="4382519A">
      <w:pPr>
        <w:rPr>
          <w:b/>
          <w:bCs/>
        </w:rPr>
      </w:pPr>
      <w:r>
        <w:rPr>
          <w:rFonts w:ascii="Times New Roman" w:hAnsi="Times New Roman" w:cs="Times New Roman"/>
          <w:sz w:val="24"/>
          <w:szCs w:val="24"/>
        </w:rPr>
        <w:t>Application Name: PHPTravels Demo Application</w:t>
      </w:r>
      <w:r>
        <w:rPr>
          <w:rFonts w:ascii="Times New Roman" w:hAnsi="Times New Roman" w:cs="Times New Roman"/>
          <w:sz w:val="24"/>
          <w:szCs w:val="24"/>
        </w:rPr>
        <w:br w:type="textWrapping"/>
      </w:r>
      <w:r>
        <w:rPr>
          <w:rFonts w:ascii="Times New Roman" w:hAnsi="Times New Roman" w:cs="Times New Roman"/>
          <w:sz w:val="24"/>
          <w:szCs w:val="24"/>
        </w:rPr>
        <w:t>Testing Type: Manual Testing – Functional, UI, Validation, Error Handling, Usability</w:t>
      </w:r>
      <w:r>
        <w:rPr>
          <w:rFonts w:ascii="Times New Roman" w:hAnsi="Times New Roman" w:cs="Times New Roman"/>
          <w:sz w:val="24"/>
          <w:szCs w:val="24"/>
        </w:rPr>
        <w:br w:type="textWrapping"/>
      </w:r>
      <w:r>
        <w:rPr>
          <w:rFonts w:ascii="Times New Roman" w:hAnsi="Times New Roman" w:cs="Times New Roman"/>
          <w:sz w:val="24"/>
          <w:szCs w:val="24"/>
        </w:rPr>
        <w:t>Test Environment: Web Application – Chrome, Firefox, Edge</w:t>
      </w:r>
      <w:r>
        <w:rPr>
          <w:rFonts w:ascii="Times New Roman" w:hAnsi="Times New Roman" w:cs="Times New Roman"/>
          <w:sz w:val="24"/>
          <w:szCs w:val="24"/>
        </w:rPr>
        <w:br w:type="textWrapping"/>
      </w:r>
      <w:r>
        <w:rPr>
          <w:rFonts w:ascii="Times New Roman" w:hAnsi="Times New Roman" w:cs="Times New Roman"/>
          <w:sz w:val="24"/>
          <w:szCs w:val="24"/>
        </w:rPr>
        <w:t>Tools Used: Excel, Word, Screenshot Tools, Browser DevTools</w:t>
      </w:r>
      <w:r>
        <w:rPr>
          <w:rFonts w:ascii="Times New Roman" w:hAnsi="Times New Roman" w:cs="Times New Roman"/>
          <w:sz w:val="28"/>
          <w:szCs w:val="28"/>
        </w:rPr>
        <w:br w:type="textWrapping"/>
      </w:r>
      <w:r>
        <w:rPr>
          <w:rFonts w:ascii="Times New Roman" w:hAnsi="Times New Roman" w:cs="Times New Roman"/>
          <w:sz w:val="28"/>
          <w:szCs w:val="28"/>
        </w:rPr>
        <w:br w:type="textWrapping"/>
      </w:r>
    </w:p>
    <w:p w14:paraId="19091CE3">
      <w:pPr>
        <w:rPr>
          <w:rFonts w:ascii="Times New Roman" w:hAnsi="Times New Roman" w:cs="Times New Roman"/>
          <w:sz w:val="24"/>
          <w:szCs w:val="24"/>
          <w:lang w:val="en-IN"/>
        </w:rPr>
      </w:pPr>
      <w:r>
        <w:rPr>
          <w:b/>
          <w:bCs/>
        </w:rPr>
        <w:t>IN-SCOPE MODULES:</w:t>
      </w:r>
      <w:r>
        <w:rPr>
          <w:sz w:val="28"/>
          <w:szCs w:val="28"/>
        </w:rPr>
        <w:br w:type="textWrapping"/>
      </w:r>
      <w:r>
        <w:t>• Login</w:t>
      </w:r>
      <w:r>
        <w:br w:type="textWrapping"/>
      </w:r>
      <w:r>
        <w:t>• Flight Search</w:t>
      </w:r>
      <w:r>
        <w:br w:type="textWrapping"/>
      </w:r>
      <w:r>
        <w:t>• Hotel Search</w:t>
      </w:r>
      <w:r>
        <w:br w:type="textWrapping"/>
      </w:r>
      <w:r>
        <w:t>• Tours</w:t>
      </w:r>
      <w:r>
        <w:br w:type="textWrapping"/>
      </w:r>
      <w:r>
        <w:t>• Booking Confirmation</w:t>
      </w:r>
      <w:r>
        <w:br w:type="textWrapping"/>
      </w:r>
      <w:r>
        <w:br w:type="textWrapping"/>
      </w:r>
      <w:r>
        <w:rPr>
          <w:b/>
          <w:bCs/>
        </w:rPr>
        <w:t>OUT OF SCOPE</w:t>
      </w:r>
      <w:r>
        <w:t>:</w:t>
      </w:r>
      <w:r>
        <w:br w:type="textWrapping"/>
      </w:r>
      <w:r>
        <w:t>• Admin Panel</w:t>
      </w:r>
      <w:r>
        <w:br w:type="textWrapping"/>
      </w:r>
      <w:r>
        <w:t>• Payment Gateway (Real-Time)</w:t>
      </w:r>
      <w:r>
        <w:br w:type="textWrapping"/>
      </w:r>
      <w:r>
        <w:t>• Email/OTP verification</w:t>
      </w:r>
      <w:r>
        <w:br w:type="textWrapping"/>
      </w:r>
      <w:r>
        <w:br w:type="textWrapping"/>
      </w:r>
      <w:r>
        <w:rPr>
          <w:b/>
          <w:bCs/>
        </w:rPr>
        <w:t>ENTRY CRITERIA:</w:t>
      </w:r>
      <w:r>
        <w:br w:type="textWrapping"/>
      </w:r>
      <w:r>
        <w:t>• Application is available and stable</w:t>
      </w:r>
      <w:r>
        <w:br w:type="textWrapping"/>
      </w:r>
      <w:r>
        <w:t>• Test data is prepared</w:t>
      </w:r>
      <w:r>
        <w:br w:type="textWrapping"/>
      </w:r>
      <w:r>
        <w:t>• All required test documents and access credentials available</w:t>
      </w:r>
      <w:r>
        <w:br w:type="textWrapping"/>
      </w:r>
      <w:r>
        <w:br w:type="textWrapping"/>
      </w:r>
      <w:r>
        <w:rPr>
          <w:b/>
          <w:bCs/>
          <w:sz w:val="24"/>
          <w:szCs w:val="24"/>
        </w:rPr>
        <w:t>EXIT CRITERIA:</w:t>
      </w:r>
      <w:r>
        <w:br w:type="textWrapping"/>
      </w:r>
      <w:r>
        <w:rPr>
          <w:sz w:val="24"/>
          <w:szCs w:val="24"/>
        </w:rPr>
        <w:t>• All major/critical test cases executed</w:t>
      </w:r>
      <w:r>
        <w:rPr>
          <w:sz w:val="24"/>
          <w:szCs w:val="24"/>
        </w:rPr>
        <w:br w:type="textWrapping"/>
      </w:r>
      <w:r>
        <w:rPr>
          <w:sz w:val="24"/>
          <w:szCs w:val="24"/>
        </w:rPr>
        <w:t>• All high-priority bugs resolved or accepted by stakeholders</w:t>
      </w:r>
      <w:r>
        <w:rPr>
          <w:sz w:val="24"/>
          <w:szCs w:val="24"/>
        </w:rPr>
        <w:br w:type="textWrapping"/>
      </w:r>
      <w:r>
        <w:rPr>
          <w:sz w:val="24"/>
          <w:szCs w:val="24"/>
        </w:rPr>
        <w:br w:type="textWrapping"/>
      </w:r>
      <w:r>
        <w:rPr>
          <w:b/>
          <w:bCs/>
          <w:sz w:val="24"/>
          <w:szCs w:val="24"/>
        </w:rPr>
        <w:t>DELIVERABLES:</w:t>
      </w:r>
      <w:r>
        <w:br w:type="textWrapping"/>
      </w:r>
      <w:r>
        <w:t>• Test Plan</w:t>
      </w:r>
      <w:r>
        <w:br w:type="textWrapping"/>
      </w:r>
      <w:r>
        <w:t>• Test Scenarios</w:t>
      </w:r>
      <w:r>
        <w:br w:type="textWrapping"/>
      </w:r>
      <w:r>
        <w:t>• Test Cases</w:t>
      </w:r>
      <w:r>
        <w:br w:type="textWrapping"/>
      </w:r>
      <w:r>
        <w:t>• Bug Report</w:t>
      </w:r>
      <w:r>
        <w:br w:type="textWrapping"/>
      </w:r>
      <w:r>
        <w:t>• RTM</w:t>
      </w:r>
      <w:r>
        <w:br w:type="textWrapping"/>
      </w:r>
      <w:r>
        <w:t>• Test Summary Report</w:t>
      </w:r>
      <w:r>
        <w:br w:type="textWrapping"/>
      </w:r>
      <w:r>
        <w:t>• Observations &amp; Conclusion</w:t>
      </w:r>
      <w:r>
        <w:br w:type="textWrapping"/>
      </w:r>
    </w:p>
    <w:p w14:paraId="4F9217C7">
      <w:pPr>
        <w:rPr>
          <w:rFonts w:ascii="Times New Roman" w:hAnsi="Times New Roman" w:cs="Times New Roman"/>
          <w:sz w:val="28"/>
          <w:szCs w:val="28"/>
        </w:rPr>
      </w:pPr>
      <w:r>
        <w:rPr>
          <w:rFonts w:ascii="Times New Roman" w:hAnsi="Times New Roman" w:cs="Times New Roman"/>
          <w:sz w:val="24"/>
          <w:szCs w:val="24"/>
          <w:lang w:val="en-IN"/>
        </w:rPr>
        <w:t>This test plan provides a structured approach to testing the Travel Booking Application and ensures that all essential features are evaluated systematically.</w:t>
      </w:r>
    </w:p>
    <w:p w14:paraId="32A70A35">
      <w:pPr>
        <w:pStyle w:val="138"/>
        <w:rPr>
          <w:rFonts w:ascii="Times New Roman" w:hAnsi="Times New Roman" w:cs="Times New Roman"/>
          <w:sz w:val="24"/>
          <w:szCs w:val="24"/>
          <w:lang w:val="en-IN"/>
        </w:rPr>
      </w:pPr>
      <w:r>
        <w:rPr>
          <w:rFonts w:ascii="Times New Roman" w:hAnsi="Times New Roman" w:cs="Times New Roman"/>
          <w:sz w:val="24"/>
          <w:szCs w:val="24"/>
          <w:lang w:val="en-IN"/>
        </w:rPr>
        <w:t>The main objective is to validate the application’s functionality, performance, and user experience through manual execution of test cases.</w:t>
      </w:r>
    </w:p>
    <w:p w14:paraId="4D3F4FB8">
      <w:pPr>
        <w:pStyle w:val="138"/>
        <w:rPr>
          <w:rFonts w:ascii="Times New Roman" w:hAnsi="Times New Roman" w:cs="Times New Roman"/>
          <w:sz w:val="24"/>
          <w:szCs w:val="24"/>
          <w:lang w:val="en-IN"/>
        </w:rPr>
      </w:pPr>
      <w:r>
        <w:rPr>
          <w:rFonts w:ascii="Times New Roman" w:hAnsi="Times New Roman" w:cs="Times New Roman"/>
          <w:sz w:val="24"/>
          <w:szCs w:val="24"/>
          <w:lang w:val="en-IN"/>
        </w:rPr>
        <w:t>The testing process includes requirement understanding, test scenario creation, test case design, execution, defect reporting, and preparing summary documents.</w:t>
      </w:r>
    </w:p>
    <w:p w14:paraId="10E23617">
      <w:pPr>
        <w:pStyle w:val="138"/>
        <w:rPr>
          <w:rFonts w:ascii="Times New Roman" w:hAnsi="Times New Roman" w:cs="Times New Roman"/>
          <w:sz w:val="24"/>
          <w:szCs w:val="24"/>
          <w:lang w:val="en-IN"/>
        </w:rPr>
      </w:pPr>
      <w:r>
        <w:rPr>
          <w:rFonts w:ascii="Times New Roman" w:hAnsi="Times New Roman" w:cs="Times New Roman"/>
          <w:sz w:val="24"/>
          <w:szCs w:val="24"/>
          <w:lang w:val="en-IN"/>
        </w:rPr>
        <w:t>The plan ensures that all modules under test follow the expected behavior as per the project specifications.</w:t>
      </w:r>
    </w:p>
    <w:p w14:paraId="5141C794">
      <w:pPr>
        <w:pStyle w:val="138"/>
        <w:rPr>
          <w:rFonts w:ascii="Times New Roman" w:hAnsi="Times New Roman" w:cs="Times New Roman"/>
          <w:sz w:val="24"/>
          <w:szCs w:val="24"/>
          <w:lang w:val="en-IN"/>
        </w:rPr>
      </w:pPr>
      <w:r>
        <w:rPr>
          <w:rFonts w:ascii="Times New Roman" w:hAnsi="Times New Roman" w:cs="Times New Roman"/>
          <w:sz w:val="24"/>
          <w:szCs w:val="24"/>
          <w:lang w:val="en-IN"/>
        </w:rPr>
        <w:t>The test plan also identifies risks, dependencies, and required resources to ensure smooth execution.</w:t>
      </w:r>
    </w:p>
    <w:p w14:paraId="5AC16DE0">
      <w:pPr>
        <w:pStyle w:val="3"/>
        <w:rPr>
          <w:rFonts w:ascii="Times New Roman" w:hAnsi="Times New Roman" w:cs="Times New Roman"/>
          <w:color w:val="000000" w:themeColor="text1"/>
          <w:sz w:val="28"/>
          <w:szCs w:val="28"/>
          <w14:textFill>
            <w14:solidFill>
              <w14:schemeClr w14:val="tx1"/>
            </w14:solidFill>
          </w14:textFill>
        </w:rPr>
      </w:pPr>
    </w:p>
    <w:p w14:paraId="7F7C2981">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4. Test Scenarios</w:t>
      </w:r>
    </w:p>
    <w:p w14:paraId="26ED10B1"/>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982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513EC9">
            <w:pPr>
              <w:rPr>
                <w:rFonts w:ascii="Times New Roman" w:hAnsi="Times New Roman" w:cs="Times New Roman"/>
                <w:b/>
                <w:bCs/>
                <w:sz w:val="24"/>
                <w:szCs w:val="24"/>
              </w:rPr>
            </w:pPr>
            <w:r>
              <w:rPr>
                <w:rFonts w:ascii="Times New Roman" w:hAnsi="Times New Roman" w:cs="Times New Roman"/>
                <w:b/>
                <w:bCs/>
                <w:sz w:val="24"/>
                <w:szCs w:val="24"/>
              </w:rPr>
              <w:t>Scenario ID</w:t>
            </w:r>
          </w:p>
        </w:tc>
        <w:tc>
          <w:tcPr>
            <w:tcW w:w="4320" w:type="dxa"/>
          </w:tcPr>
          <w:p w14:paraId="1CE287DA">
            <w:pPr>
              <w:rPr>
                <w:rFonts w:ascii="Times New Roman" w:hAnsi="Times New Roman" w:cs="Times New Roman"/>
                <w:b/>
                <w:bCs/>
                <w:sz w:val="24"/>
                <w:szCs w:val="24"/>
              </w:rPr>
            </w:pPr>
            <w:r>
              <w:rPr>
                <w:rFonts w:ascii="Times New Roman" w:hAnsi="Times New Roman" w:cs="Times New Roman"/>
                <w:b/>
                <w:bCs/>
                <w:sz w:val="24"/>
                <w:szCs w:val="24"/>
              </w:rPr>
              <w:t>Description</w:t>
            </w:r>
          </w:p>
        </w:tc>
      </w:tr>
      <w:tr w14:paraId="5B2D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78367C">
            <w:pPr>
              <w:rPr>
                <w:rFonts w:ascii="Times New Roman" w:hAnsi="Times New Roman" w:cs="Times New Roman"/>
                <w:sz w:val="24"/>
                <w:szCs w:val="24"/>
              </w:rPr>
            </w:pPr>
            <w:r>
              <w:rPr>
                <w:rFonts w:ascii="Times New Roman" w:hAnsi="Times New Roman" w:cs="Times New Roman"/>
                <w:sz w:val="24"/>
                <w:szCs w:val="24"/>
              </w:rPr>
              <w:t>TS01</w:t>
            </w:r>
          </w:p>
        </w:tc>
        <w:tc>
          <w:tcPr>
            <w:tcW w:w="4320" w:type="dxa"/>
          </w:tcPr>
          <w:p w14:paraId="44CF2E3B">
            <w:pPr>
              <w:rPr>
                <w:rFonts w:ascii="Times New Roman" w:hAnsi="Times New Roman" w:cs="Times New Roman"/>
                <w:sz w:val="24"/>
                <w:szCs w:val="24"/>
              </w:rPr>
            </w:pPr>
            <w:r>
              <w:rPr>
                <w:rFonts w:ascii="Times New Roman" w:hAnsi="Times New Roman" w:cs="Times New Roman"/>
                <w:sz w:val="24"/>
                <w:szCs w:val="24"/>
              </w:rPr>
              <w:t>Validate login with valid &amp; invalid credentials</w:t>
            </w:r>
          </w:p>
        </w:tc>
      </w:tr>
      <w:tr w14:paraId="7703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AC5372">
            <w:pPr>
              <w:rPr>
                <w:rFonts w:ascii="Times New Roman" w:hAnsi="Times New Roman" w:cs="Times New Roman"/>
                <w:sz w:val="24"/>
                <w:szCs w:val="24"/>
              </w:rPr>
            </w:pPr>
            <w:r>
              <w:rPr>
                <w:rFonts w:ascii="Times New Roman" w:hAnsi="Times New Roman" w:cs="Times New Roman"/>
                <w:sz w:val="24"/>
                <w:szCs w:val="24"/>
              </w:rPr>
              <w:t>TS02</w:t>
            </w:r>
          </w:p>
        </w:tc>
        <w:tc>
          <w:tcPr>
            <w:tcW w:w="4320" w:type="dxa"/>
          </w:tcPr>
          <w:p w14:paraId="6F0A3E43">
            <w:pPr>
              <w:rPr>
                <w:rFonts w:ascii="Times New Roman" w:hAnsi="Times New Roman" w:cs="Times New Roman"/>
                <w:sz w:val="24"/>
                <w:szCs w:val="24"/>
              </w:rPr>
            </w:pPr>
            <w:r>
              <w:rPr>
                <w:rFonts w:ascii="Times New Roman" w:hAnsi="Times New Roman" w:cs="Times New Roman"/>
                <w:sz w:val="24"/>
                <w:szCs w:val="24"/>
              </w:rPr>
              <w:t>Validate flight search functionality with different search combinations</w:t>
            </w:r>
          </w:p>
        </w:tc>
      </w:tr>
      <w:tr w14:paraId="1C3B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90C478">
            <w:pPr>
              <w:rPr>
                <w:rFonts w:ascii="Times New Roman" w:hAnsi="Times New Roman" w:cs="Times New Roman"/>
                <w:sz w:val="24"/>
                <w:szCs w:val="24"/>
              </w:rPr>
            </w:pPr>
            <w:r>
              <w:rPr>
                <w:rFonts w:ascii="Times New Roman" w:hAnsi="Times New Roman" w:cs="Times New Roman"/>
                <w:sz w:val="24"/>
                <w:szCs w:val="24"/>
              </w:rPr>
              <w:t>TS03</w:t>
            </w:r>
          </w:p>
        </w:tc>
        <w:tc>
          <w:tcPr>
            <w:tcW w:w="4320" w:type="dxa"/>
          </w:tcPr>
          <w:p w14:paraId="15CE08FC">
            <w:pPr>
              <w:rPr>
                <w:rFonts w:ascii="Times New Roman" w:hAnsi="Times New Roman" w:cs="Times New Roman"/>
                <w:sz w:val="24"/>
                <w:szCs w:val="24"/>
              </w:rPr>
            </w:pPr>
            <w:r>
              <w:rPr>
                <w:rFonts w:ascii="Times New Roman" w:hAnsi="Times New Roman" w:cs="Times New Roman"/>
                <w:sz w:val="24"/>
                <w:szCs w:val="24"/>
              </w:rPr>
              <w:t>Validate hotel search with various filters and date ranges</w:t>
            </w:r>
          </w:p>
        </w:tc>
      </w:tr>
      <w:tr w14:paraId="78F0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BB6CAF">
            <w:pPr>
              <w:rPr>
                <w:rFonts w:ascii="Times New Roman" w:hAnsi="Times New Roman" w:cs="Times New Roman"/>
                <w:sz w:val="24"/>
                <w:szCs w:val="24"/>
              </w:rPr>
            </w:pPr>
            <w:r>
              <w:rPr>
                <w:rFonts w:ascii="Times New Roman" w:hAnsi="Times New Roman" w:cs="Times New Roman"/>
                <w:sz w:val="24"/>
                <w:szCs w:val="24"/>
              </w:rPr>
              <w:t>TS04</w:t>
            </w:r>
          </w:p>
        </w:tc>
        <w:tc>
          <w:tcPr>
            <w:tcW w:w="4320" w:type="dxa"/>
          </w:tcPr>
          <w:p w14:paraId="2145418E">
            <w:pPr>
              <w:rPr>
                <w:rFonts w:ascii="Times New Roman" w:hAnsi="Times New Roman" w:cs="Times New Roman"/>
                <w:sz w:val="24"/>
                <w:szCs w:val="24"/>
              </w:rPr>
            </w:pPr>
            <w:r>
              <w:rPr>
                <w:rFonts w:ascii="Times New Roman" w:hAnsi="Times New Roman" w:cs="Times New Roman"/>
                <w:sz w:val="24"/>
                <w:szCs w:val="24"/>
              </w:rPr>
              <w:t>Validate tours listing, filtering, and redirection</w:t>
            </w:r>
          </w:p>
        </w:tc>
      </w:tr>
      <w:tr w14:paraId="74E2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14A354">
            <w:pPr>
              <w:rPr>
                <w:rFonts w:ascii="Times New Roman" w:hAnsi="Times New Roman" w:cs="Times New Roman"/>
                <w:sz w:val="24"/>
                <w:szCs w:val="24"/>
              </w:rPr>
            </w:pPr>
            <w:r>
              <w:rPr>
                <w:rFonts w:ascii="Times New Roman" w:hAnsi="Times New Roman" w:cs="Times New Roman"/>
                <w:sz w:val="24"/>
                <w:szCs w:val="24"/>
              </w:rPr>
              <w:t>TS05</w:t>
            </w:r>
          </w:p>
        </w:tc>
        <w:tc>
          <w:tcPr>
            <w:tcW w:w="4320" w:type="dxa"/>
          </w:tcPr>
          <w:p w14:paraId="2CCAA329">
            <w:pPr>
              <w:rPr>
                <w:rFonts w:ascii="Times New Roman" w:hAnsi="Times New Roman" w:cs="Times New Roman"/>
                <w:sz w:val="24"/>
                <w:szCs w:val="24"/>
              </w:rPr>
            </w:pPr>
            <w:r>
              <w:rPr>
                <w:rFonts w:ascii="Times New Roman" w:hAnsi="Times New Roman" w:cs="Times New Roman"/>
                <w:sz w:val="24"/>
                <w:szCs w:val="24"/>
              </w:rPr>
              <w:t xml:space="preserve">Validate complete booking confirmation </w:t>
            </w:r>
          </w:p>
        </w:tc>
      </w:tr>
    </w:tbl>
    <w:p w14:paraId="2AF09819">
      <w:pPr>
        <w:pStyle w:val="3"/>
        <w:rPr>
          <w:rFonts w:ascii="Times New Roman" w:hAnsi="Times New Roman" w:cs="Times New Roman"/>
          <w:color w:val="000000" w:themeColor="text1"/>
          <w:sz w:val="28"/>
          <w:szCs w:val="28"/>
          <w14:textFill>
            <w14:solidFill>
              <w14:schemeClr w14:val="tx1"/>
            </w14:solidFill>
          </w14:textFill>
        </w:rPr>
      </w:pPr>
    </w:p>
    <w:p w14:paraId="22FDF873">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5. Test Cases</w:t>
      </w:r>
    </w:p>
    <w:p w14:paraId="227E7F8C"/>
    <w:tbl>
      <w:tblPr>
        <w:tblStyle w:val="12"/>
        <w:tblW w:w="0" w:type="auto"/>
        <w:tblCellSpacing w:w="15" w:type="dxa"/>
        <w:tblInd w:w="0" w:type="dxa"/>
        <w:tblLayout w:type="autofit"/>
        <w:tblCellMar>
          <w:top w:w="15" w:type="dxa"/>
          <w:left w:w="15" w:type="dxa"/>
          <w:bottom w:w="15" w:type="dxa"/>
          <w:right w:w="15" w:type="dxa"/>
        </w:tblCellMar>
      </w:tblPr>
      <w:tblGrid>
        <w:gridCol w:w="648"/>
        <w:gridCol w:w="1692"/>
        <w:gridCol w:w="1999"/>
        <w:gridCol w:w="2633"/>
        <w:gridCol w:w="1778"/>
      </w:tblGrid>
      <w:tr w14:paraId="102888E9">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B13E2E9">
            <w:pPr>
              <w:rPr>
                <w:rFonts w:ascii="Times New Roman" w:hAnsi="Times New Roman" w:cs="Times New Roman"/>
                <w:b/>
                <w:bCs/>
                <w:sz w:val="24"/>
                <w:szCs w:val="24"/>
                <w:lang w:val="en-IN"/>
              </w:rPr>
            </w:pPr>
            <w:r>
              <w:rPr>
                <w:rFonts w:ascii="Times New Roman" w:hAnsi="Times New Roman" w:cs="Times New Roman"/>
                <w:b/>
                <w:bCs/>
                <w:sz w:val="24"/>
                <w:szCs w:val="24"/>
                <w:lang w:val="en-IN"/>
              </w:rPr>
              <w:t>TC ID</w:t>
            </w:r>
          </w:p>
        </w:tc>
        <w:tc>
          <w:tcPr>
            <w:tcW w:w="0" w:type="auto"/>
            <w:tcBorders>
              <w:top w:val="single" w:color="auto" w:sz="4" w:space="0"/>
              <w:left w:val="single" w:color="auto" w:sz="4" w:space="0"/>
              <w:bottom w:val="single" w:color="auto" w:sz="4" w:space="0"/>
              <w:right w:val="single" w:color="auto" w:sz="4" w:space="0"/>
            </w:tcBorders>
            <w:vAlign w:val="center"/>
          </w:tcPr>
          <w:p w14:paraId="04F4E1EF">
            <w:pPr>
              <w:rPr>
                <w:rFonts w:ascii="Times New Roman" w:hAnsi="Times New Roman" w:cs="Times New Roman"/>
                <w:b/>
                <w:bCs/>
                <w:sz w:val="24"/>
                <w:szCs w:val="24"/>
                <w:lang w:val="en-IN"/>
              </w:rPr>
            </w:pPr>
            <w:r>
              <w:rPr>
                <w:rFonts w:ascii="Times New Roman" w:hAnsi="Times New Roman" w:cs="Times New Roman"/>
                <w:b/>
                <w:bCs/>
                <w:sz w:val="24"/>
                <w:szCs w:val="24"/>
                <w:lang w:val="en-IN"/>
              </w:rPr>
              <w:t>Description</w:t>
            </w:r>
          </w:p>
        </w:tc>
        <w:tc>
          <w:tcPr>
            <w:tcW w:w="0" w:type="auto"/>
            <w:tcBorders>
              <w:top w:val="single" w:color="auto" w:sz="4" w:space="0"/>
              <w:left w:val="single" w:color="auto" w:sz="4" w:space="0"/>
              <w:bottom w:val="single" w:color="auto" w:sz="4" w:space="0"/>
              <w:right w:val="single" w:color="auto" w:sz="4" w:space="0"/>
            </w:tcBorders>
            <w:vAlign w:val="center"/>
          </w:tcPr>
          <w:p w14:paraId="418C46C5">
            <w:pPr>
              <w:rPr>
                <w:rFonts w:ascii="Times New Roman" w:hAnsi="Times New Roman" w:cs="Times New Roman"/>
                <w:b/>
                <w:bCs/>
                <w:sz w:val="24"/>
                <w:szCs w:val="24"/>
                <w:lang w:val="en-IN"/>
              </w:rPr>
            </w:pPr>
            <w:r>
              <w:rPr>
                <w:rFonts w:ascii="Times New Roman" w:hAnsi="Times New Roman" w:cs="Times New Roman"/>
                <w:b/>
                <w:bCs/>
                <w:sz w:val="24"/>
                <w:szCs w:val="24"/>
                <w:lang w:val="en-IN"/>
              </w:rPr>
              <w:t>Test Steps</w:t>
            </w:r>
          </w:p>
        </w:tc>
        <w:tc>
          <w:tcPr>
            <w:tcW w:w="0" w:type="auto"/>
            <w:tcBorders>
              <w:top w:val="single" w:color="auto" w:sz="4" w:space="0"/>
              <w:left w:val="single" w:color="auto" w:sz="4" w:space="0"/>
              <w:bottom w:val="single" w:color="auto" w:sz="4" w:space="0"/>
              <w:right w:val="single" w:color="auto" w:sz="4" w:space="0"/>
            </w:tcBorders>
            <w:vAlign w:val="center"/>
          </w:tcPr>
          <w:p w14:paraId="3D83CF34">
            <w:pPr>
              <w:rPr>
                <w:rFonts w:ascii="Times New Roman" w:hAnsi="Times New Roman" w:cs="Times New Roman"/>
                <w:b/>
                <w:bCs/>
                <w:sz w:val="24"/>
                <w:szCs w:val="24"/>
                <w:lang w:val="en-IN"/>
              </w:rPr>
            </w:pPr>
            <w:r>
              <w:rPr>
                <w:rFonts w:ascii="Times New Roman" w:hAnsi="Times New Roman" w:cs="Times New Roman"/>
                <w:b/>
                <w:bCs/>
                <w:sz w:val="24"/>
                <w:szCs w:val="24"/>
                <w:lang w:val="en-IN"/>
              </w:rPr>
              <w:t>Test Data</w:t>
            </w:r>
          </w:p>
        </w:tc>
        <w:tc>
          <w:tcPr>
            <w:tcW w:w="0" w:type="auto"/>
            <w:tcBorders>
              <w:top w:val="single" w:color="auto" w:sz="4" w:space="0"/>
              <w:left w:val="single" w:color="auto" w:sz="4" w:space="0"/>
              <w:bottom w:val="single" w:color="auto" w:sz="4" w:space="0"/>
              <w:right w:val="single" w:color="auto" w:sz="4" w:space="0"/>
            </w:tcBorders>
            <w:vAlign w:val="center"/>
          </w:tcPr>
          <w:p w14:paraId="04B0DD5A">
            <w:pPr>
              <w:rPr>
                <w:rFonts w:ascii="Times New Roman" w:hAnsi="Times New Roman" w:cs="Times New Roman"/>
                <w:b/>
                <w:bCs/>
                <w:sz w:val="24"/>
                <w:szCs w:val="24"/>
                <w:lang w:val="en-IN"/>
              </w:rPr>
            </w:pPr>
            <w:r>
              <w:rPr>
                <w:rFonts w:ascii="Times New Roman" w:hAnsi="Times New Roman" w:cs="Times New Roman"/>
                <w:b/>
                <w:bCs/>
                <w:sz w:val="24"/>
                <w:szCs w:val="24"/>
                <w:lang w:val="en-IN"/>
              </w:rPr>
              <w:t>Expected Result</w:t>
            </w:r>
          </w:p>
        </w:tc>
      </w:tr>
      <w:tr w14:paraId="20688E2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E19037F">
            <w:pPr>
              <w:rPr>
                <w:rFonts w:ascii="Times New Roman" w:hAnsi="Times New Roman" w:cs="Times New Roman"/>
                <w:lang w:val="en-IN"/>
              </w:rPr>
            </w:pPr>
            <w:r>
              <w:rPr>
                <w:rFonts w:ascii="Times New Roman" w:hAnsi="Times New Roman" w:cs="Times New Roman"/>
                <w:b/>
                <w:bCs/>
                <w:lang w:val="en-IN"/>
              </w:rPr>
              <w:t>TC01</w:t>
            </w:r>
          </w:p>
        </w:tc>
        <w:tc>
          <w:tcPr>
            <w:tcW w:w="0" w:type="auto"/>
            <w:tcBorders>
              <w:top w:val="single" w:color="auto" w:sz="4" w:space="0"/>
              <w:left w:val="single" w:color="auto" w:sz="4" w:space="0"/>
              <w:bottom w:val="single" w:color="auto" w:sz="4" w:space="0"/>
              <w:right w:val="single" w:color="auto" w:sz="4" w:space="0"/>
            </w:tcBorders>
            <w:vAlign w:val="center"/>
          </w:tcPr>
          <w:p w14:paraId="20A80976">
            <w:pPr>
              <w:rPr>
                <w:rFonts w:ascii="Times New Roman" w:hAnsi="Times New Roman" w:cs="Times New Roman"/>
                <w:lang w:val="en-IN"/>
              </w:rPr>
            </w:pPr>
            <w:r>
              <w:rPr>
                <w:rFonts w:ascii="Times New Roman" w:hAnsi="Times New Roman" w:cs="Times New Roman"/>
                <w:lang w:val="en-IN"/>
              </w:rPr>
              <w:t>Login with valid credentials</w:t>
            </w:r>
          </w:p>
        </w:tc>
        <w:tc>
          <w:tcPr>
            <w:tcW w:w="0" w:type="auto"/>
            <w:tcBorders>
              <w:top w:val="single" w:color="auto" w:sz="4" w:space="0"/>
              <w:left w:val="single" w:color="auto" w:sz="4" w:space="0"/>
              <w:bottom w:val="single" w:color="auto" w:sz="4" w:space="0"/>
              <w:right w:val="single" w:color="auto" w:sz="4" w:space="0"/>
            </w:tcBorders>
            <w:vAlign w:val="center"/>
          </w:tcPr>
          <w:p w14:paraId="697FC41D">
            <w:pPr>
              <w:rPr>
                <w:rFonts w:ascii="Times New Roman" w:hAnsi="Times New Roman" w:cs="Times New Roman"/>
                <w:lang w:val="en-IN"/>
              </w:rPr>
            </w:pPr>
            <w:r>
              <w:rPr>
                <w:rFonts w:ascii="Times New Roman" w:hAnsi="Times New Roman" w:cs="Times New Roman"/>
                <w:lang w:val="en-IN"/>
              </w:rPr>
              <w:t>Open Login → Enter valid email &amp; password → Click Login</w:t>
            </w:r>
          </w:p>
        </w:tc>
        <w:tc>
          <w:tcPr>
            <w:tcW w:w="0" w:type="auto"/>
            <w:tcBorders>
              <w:top w:val="single" w:color="auto" w:sz="4" w:space="0"/>
              <w:left w:val="single" w:color="auto" w:sz="4" w:space="0"/>
              <w:bottom w:val="single" w:color="auto" w:sz="4" w:space="0"/>
              <w:right w:val="single" w:color="auto" w:sz="4" w:space="0"/>
            </w:tcBorders>
            <w:vAlign w:val="center"/>
          </w:tcPr>
          <w:p w14:paraId="65937AFA">
            <w:pPr>
              <w:rPr>
                <w:rFonts w:ascii="Times New Roman" w:hAnsi="Times New Roman" w:cs="Times New Roman"/>
                <w:lang w:val="en-IN"/>
              </w:rPr>
            </w:pPr>
            <w:r>
              <w:rPr>
                <w:rFonts w:ascii="Times New Roman" w:hAnsi="Times New Roman" w:cs="Times New Roman"/>
                <w:lang w:val="en-IN"/>
              </w:rPr>
              <w:t xml:space="preserve">Email: </w:t>
            </w:r>
            <w:r>
              <w:fldChar w:fldCharType="begin"/>
            </w:r>
            <w:r>
              <w:instrText xml:space="preserve"> HYPERLINK "mailto:demo@phptravels.com" </w:instrText>
            </w:r>
            <w:r>
              <w:fldChar w:fldCharType="separate"/>
            </w:r>
            <w:r>
              <w:rPr>
                <w:rStyle w:val="20"/>
                <w:rFonts w:ascii="Times New Roman" w:hAnsi="Times New Roman" w:cs="Times New Roman"/>
                <w:lang w:val="en-IN"/>
              </w:rPr>
              <w:t>demo@phptravels.com</w:t>
            </w:r>
            <w:r>
              <w:rPr>
                <w:rStyle w:val="20"/>
                <w:rFonts w:ascii="Times New Roman" w:hAnsi="Times New Roman" w:cs="Times New Roman"/>
                <w:lang w:val="en-IN"/>
              </w:rPr>
              <w:fldChar w:fldCharType="end"/>
            </w:r>
            <w:r>
              <w:rPr>
                <w:rFonts w:ascii="Times New Roman" w:hAnsi="Times New Roman" w:cs="Times New Roman"/>
                <w:lang w:val="en-IN"/>
              </w:rPr>
              <w:t xml:space="preserve"> Password: demouser</w:t>
            </w:r>
          </w:p>
        </w:tc>
        <w:tc>
          <w:tcPr>
            <w:tcW w:w="0" w:type="auto"/>
            <w:tcBorders>
              <w:top w:val="single" w:color="auto" w:sz="4" w:space="0"/>
              <w:left w:val="single" w:color="auto" w:sz="4" w:space="0"/>
              <w:bottom w:val="single" w:color="auto" w:sz="4" w:space="0"/>
              <w:right w:val="single" w:color="auto" w:sz="4" w:space="0"/>
            </w:tcBorders>
            <w:vAlign w:val="center"/>
          </w:tcPr>
          <w:p w14:paraId="65E1BEFB">
            <w:pPr>
              <w:rPr>
                <w:rFonts w:ascii="Times New Roman" w:hAnsi="Times New Roman" w:cs="Times New Roman"/>
                <w:lang w:val="en-IN"/>
              </w:rPr>
            </w:pPr>
            <w:r>
              <w:rPr>
                <w:rFonts w:ascii="Times New Roman" w:hAnsi="Times New Roman" w:cs="Times New Roman"/>
                <w:lang w:val="en-IN"/>
              </w:rPr>
              <w:t>User should login successfully</w:t>
            </w:r>
          </w:p>
        </w:tc>
      </w:tr>
      <w:tr w14:paraId="7F906B1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623633C">
            <w:pPr>
              <w:rPr>
                <w:rFonts w:ascii="Times New Roman" w:hAnsi="Times New Roman" w:cs="Times New Roman"/>
                <w:lang w:val="en-IN"/>
              </w:rPr>
            </w:pPr>
            <w:r>
              <w:rPr>
                <w:rFonts w:ascii="Times New Roman" w:hAnsi="Times New Roman" w:cs="Times New Roman"/>
                <w:b/>
                <w:bCs/>
                <w:lang w:val="en-IN"/>
              </w:rPr>
              <w:t>TC02</w:t>
            </w:r>
          </w:p>
        </w:tc>
        <w:tc>
          <w:tcPr>
            <w:tcW w:w="0" w:type="auto"/>
            <w:tcBorders>
              <w:top w:val="single" w:color="auto" w:sz="4" w:space="0"/>
              <w:left w:val="single" w:color="auto" w:sz="4" w:space="0"/>
              <w:bottom w:val="single" w:color="auto" w:sz="4" w:space="0"/>
              <w:right w:val="single" w:color="auto" w:sz="4" w:space="0"/>
            </w:tcBorders>
            <w:vAlign w:val="center"/>
          </w:tcPr>
          <w:p w14:paraId="76A2DD8B">
            <w:pPr>
              <w:rPr>
                <w:rFonts w:ascii="Times New Roman" w:hAnsi="Times New Roman" w:cs="Times New Roman"/>
                <w:lang w:val="en-IN"/>
              </w:rPr>
            </w:pPr>
            <w:r>
              <w:rPr>
                <w:rFonts w:ascii="Times New Roman" w:hAnsi="Times New Roman" w:cs="Times New Roman"/>
                <w:lang w:val="en-IN"/>
              </w:rPr>
              <w:t>Login with invalid credentials</w:t>
            </w:r>
          </w:p>
        </w:tc>
        <w:tc>
          <w:tcPr>
            <w:tcW w:w="0" w:type="auto"/>
            <w:tcBorders>
              <w:top w:val="single" w:color="auto" w:sz="4" w:space="0"/>
              <w:left w:val="single" w:color="auto" w:sz="4" w:space="0"/>
              <w:bottom w:val="single" w:color="auto" w:sz="4" w:space="0"/>
              <w:right w:val="single" w:color="auto" w:sz="4" w:space="0"/>
            </w:tcBorders>
            <w:vAlign w:val="center"/>
          </w:tcPr>
          <w:p w14:paraId="611A1B26">
            <w:pPr>
              <w:rPr>
                <w:rFonts w:ascii="Times New Roman" w:hAnsi="Times New Roman" w:cs="Times New Roman"/>
                <w:lang w:val="en-IN"/>
              </w:rPr>
            </w:pPr>
            <w:r>
              <w:rPr>
                <w:rFonts w:ascii="Times New Roman" w:hAnsi="Times New Roman" w:cs="Times New Roman"/>
                <w:lang w:val="en-IN"/>
              </w:rPr>
              <w:t>Open Login → Enter wrong credentials → Click Login</w:t>
            </w:r>
          </w:p>
        </w:tc>
        <w:tc>
          <w:tcPr>
            <w:tcW w:w="0" w:type="auto"/>
            <w:tcBorders>
              <w:top w:val="single" w:color="auto" w:sz="4" w:space="0"/>
              <w:left w:val="single" w:color="auto" w:sz="4" w:space="0"/>
              <w:bottom w:val="single" w:color="auto" w:sz="4" w:space="0"/>
              <w:right w:val="single" w:color="auto" w:sz="4" w:space="0"/>
            </w:tcBorders>
            <w:vAlign w:val="center"/>
          </w:tcPr>
          <w:p w14:paraId="4190722C">
            <w:pPr>
              <w:rPr>
                <w:rFonts w:ascii="Times New Roman" w:hAnsi="Times New Roman" w:cs="Times New Roman"/>
                <w:lang w:val="en-IN"/>
              </w:rPr>
            </w:pPr>
            <w:r>
              <w:rPr>
                <w:rFonts w:ascii="Times New Roman" w:hAnsi="Times New Roman" w:cs="Times New Roman"/>
                <w:lang w:val="en-IN"/>
              </w:rPr>
              <w:t xml:space="preserve">Email: </w:t>
            </w:r>
            <w:r>
              <w:fldChar w:fldCharType="begin"/>
            </w:r>
            <w:r>
              <w:instrText xml:space="preserve"> HYPERLINK "mailto:wrong@mail.com" </w:instrText>
            </w:r>
            <w:r>
              <w:fldChar w:fldCharType="separate"/>
            </w:r>
            <w:r>
              <w:rPr>
                <w:rStyle w:val="20"/>
                <w:rFonts w:ascii="Times New Roman" w:hAnsi="Times New Roman" w:cs="Times New Roman"/>
                <w:lang w:val="en-IN"/>
              </w:rPr>
              <w:t>wrong@mail.com</w:t>
            </w:r>
            <w:r>
              <w:rPr>
                <w:rStyle w:val="20"/>
                <w:rFonts w:ascii="Times New Roman" w:hAnsi="Times New Roman" w:cs="Times New Roman"/>
                <w:lang w:val="en-IN"/>
              </w:rPr>
              <w:fldChar w:fldCharType="end"/>
            </w:r>
          </w:p>
        </w:tc>
        <w:tc>
          <w:tcPr>
            <w:tcW w:w="0" w:type="auto"/>
            <w:tcBorders>
              <w:top w:val="single" w:color="auto" w:sz="4" w:space="0"/>
              <w:left w:val="single" w:color="auto" w:sz="4" w:space="0"/>
              <w:bottom w:val="single" w:color="auto" w:sz="4" w:space="0"/>
              <w:right w:val="single" w:color="auto" w:sz="4" w:space="0"/>
            </w:tcBorders>
            <w:vAlign w:val="center"/>
          </w:tcPr>
          <w:p w14:paraId="5D78D501">
            <w:pPr>
              <w:rPr>
                <w:rFonts w:ascii="Times New Roman" w:hAnsi="Times New Roman" w:cs="Times New Roman"/>
                <w:lang w:val="en-IN"/>
              </w:rPr>
            </w:pPr>
            <w:r>
              <w:rPr>
                <w:rFonts w:ascii="Times New Roman" w:hAnsi="Times New Roman" w:cs="Times New Roman"/>
                <w:lang w:val="en-IN"/>
              </w:rPr>
              <w:t>Proper error message should appear</w:t>
            </w:r>
          </w:p>
        </w:tc>
      </w:tr>
      <w:tr w14:paraId="406C5D3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269487D">
            <w:pPr>
              <w:rPr>
                <w:rFonts w:ascii="Times New Roman" w:hAnsi="Times New Roman" w:cs="Times New Roman"/>
                <w:lang w:val="en-IN"/>
              </w:rPr>
            </w:pPr>
            <w:r>
              <w:rPr>
                <w:rFonts w:ascii="Times New Roman" w:hAnsi="Times New Roman" w:cs="Times New Roman"/>
                <w:b/>
                <w:bCs/>
                <w:lang w:val="en-IN"/>
              </w:rPr>
              <w:t>TC03</w:t>
            </w:r>
          </w:p>
        </w:tc>
        <w:tc>
          <w:tcPr>
            <w:tcW w:w="0" w:type="auto"/>
            <w:tcBorders>
              <w:top w:val="single" w:color="auto" w:sz="4" w:space="0"/>
              <w:left w:val="single" w:color="auto" w:sz="4" w:space="0"/>
              <w:bottom w:val="single" w:color="auto" w:sz="4" w:space="0"/>
              <w:right w:val="single" w:color="auto" w:sz="4" w:space="0"/>
            </w:tcBorders>
            <w:vAlign w:val="center"/>
          </w:tcPr>
          <w:p w14:paraId="7C0EDC6A">
            <w:pPr>
              <w:rPr>
                <w:rFonts w:ascii="Times New Roman" w:hAnsi="Times New Roman" w:cs="Times New Roman"/>
                <w:lang w:val="en-IN"/>
              </w:rPr>
            </w:pPr>
            <w:r>
              <w:rPr>
                <w:rFonts w:ascii="Times New Roman" w:hAnsi="Times New Roman" w:cs="Times New Roman"/>
                <w:lang w:val="en-IN"/>
              </w:rPr>
              <w:t>Login with blank fields</w:t>
            </w:r>
          </w:p>
        </w:tc>
        <w:tc>
          <w:tcPr>
            <w:tcW w:w="0" w:type="auto"/>
            <w:tcBorders>
              <w:top w:val="single" w:color="auto" w:sz="4" w:space="0"/>
              <w:left w:val="single" w:color="auto" w:sz="4" w:space="0"/>
              <w:bottom w:val="single" w:color="auto" w:sz="4" w:space="0"/>
              <w:right w:val="single" w:color="auto" w:sz="4" w:space="0"/>
            </w:tcBorders>
            <w:vAlign w:val="center"/>
          </w:tcPr>
          <w:p w14:paraId="612ADC1F">
            <w:pPr>
              <w:rPr>
                <w:rFonts w:ascii="Times New Roman" w:hAnsi="Times New Roman" w:cs="Times New Roman"/>
                <w:lang w:val="en-IN"/>
              </w:rPr>
            </w:pPr>
            <w:r>
              <w:rPr>
                <w:rFonts w:ascii="Times New Roman" w:hAnsi="Times New Roman" w:cs="Times New Roman"/>
                <w:lang w:val="en-IN"/>
              </w:rPr>
              <w:t>Open Login → Leave fields blank → Click Login</w:t>
            </w:r>
          </w:p>
        </w:tc>
        <w:tc>
          <w:tcPr>
            <w:tcW w:w="0" w:type="auto"/>
            <w:tcBorders>
              <w:top w:val="single" w:color="auto" w:sz="4" w:space="0"/>
              <w:left w:val="single" w:color="auto" w:sz="4" w:space="0"/>
              <w:bottom w:val="single" w:color="auto" w:sz="4" w:space="0"/>
              <w:right w:val="single" w:color="auto" w:sz="4" w:space="0"/>
            </w:tcBorders>
            <w:vAlign w:val="center"/>
          </w:tcPr>
          <w:p w14:paraId="444B76CA">
            <w:pPr>
              <w:rPr>
                <w:rFonts w:ascii="Times New Roman" w:hAnsi="Times New Roman" w:cs="Times New Roman"/>
                <w:lang w:val="en-IN"/>
              </w:rPr>
            </w:pPr>
            <w:r>
              <w:rPr>
                <w:rFonts w:ascii="Times New Roman" w:hAnsi="Times New Roman" w:cs="Times New Roman"/>
                <w:lang w:val="en-IN"/>
              </w:rPr>
              <w:t>Blank</w:t>
            </w:r>
          </w:p>
        </w:tc>
        <w:tc>
          <w:tcPr>
            <w:tcW w:w="0" w:type="auto"/>
            <w:tcBorders>
              <w:top w:val="single" w:color="auto" w:sz="4" w:space="0"/>
              <w:left w:val="single" w:color="auto" w:sz="4" w:space="0"/>
              <w:bottom w:val="single" w:color="auto" w:sz="4" w:space="0"/>
              <w:right w:val="single" w:color="auto" w:sz="4" w:space="0"/>
            </w:tcBorders>
            <w:vAlign w:val="center"/>
          </w:tcPr>
          <w:p w14:paraId="1E1901F2">
            <w:pPr>
              <w:rPr>
                <w:rFonts w:ascii="Times New Roman" w:hAnsi="Times New Roman" w:cs="Times New Roman"/>
                <w:lang w:val="en-IN"/>
              </w:rPr>
            </w:pPr>
            <w:r>
              <w:rPr>
                <w:rFonts w:ascii="Times New Roman" w:hAnsi="Times New Roman" w:cs="Times New Roman"/>
                <w:lang w:val="en-IN"/>
              </w:rPr>
              <w:t>Validation message displayed</w:t>
            </w:r>
          </w:p>
        </w:tc>
      </w:tr>
      <w:tr w14:paraId="3E7FF82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84182BE">
            <w:pPr>
              <w:rPr>
                <w:rFonts w:ascii="Times New Roman" w:hAnsi="Times New Roman" w:cs="Times New Roman"/>
                <w:lang w:val="en-IN"/>
              </w:rPr>
            </w:pPr>
            <w:r>
              <w:rPr>
                <w:rFonts w:ascii="Times New Roman" w:hAnsi="Times New Roman" w:cs="Times New Roman"/>
                <w:b/>
                <w:bCs/>
                <w:lang w:val="en-IN"/>
              </w:rPr>
              <w:t>TC04</w:t>
            </w:r>
          </w:p>
        </w:tc>
        <w:tc>
          <w:tcPr>
            <w:tcW w:w="0" w:type="auto"/>
            <w:tcBorders>
              <w:top w:val="single" w:color="auto" w:sz="4" w:space="0"/>
              <w:left w:val="single" w:color="auto" w:sz="4" w:space="0"/>
              <w:bottom w:val="single" w:color="auto" w:sz="4" w:space="0"/>
              <w:right w:val="single" w:color="auto" w:sz="4" w:space="0"/>
            </w:tcBorders>
            <w:vAlign w:val="center"/>
          </w:tcPr>
          <w:p w14:paraId="2441727D">
            <w:pPr>
              <w:rPr>
                <w:rFonts w:ascii="Times New Roman" w:hAnsi="Times New Roman" w:cs="Times New Roman"/>
                <w:lang w:val="en-IN"/>
              </w:rPr>
            </w:pPr>
            <w:r>
              <w:rPr>
                <w:rFonts w:ascii="Times New Roman" w:hAnsi="Times New Roman" w:cs="Times New Roman"/>
                <w:lang w:val="en-IN"/>
              </w:rPr>
              <w:t>Password masking validation</w:t>
            </w:r>
          </w:p>
        </w:tc>
        <w:tc>
          <w:tcPr>
            <w:tcW w:w="0" w:type="auto"/>
            <w:tcBorders>
              <w:top w:val="single" w:color="auto" w:sz="4" w:space="0"/>
              <w:left w:val="single" w:color="auto" w:sz="4" w:space="0"/>
              <w:bottom w:val="single" w:color="auto" w:sz="4" w:space="0"/>
              <w:right w:val="single" w:color="auto" w:sz="4" w:space="0"/>
            </w:tcBorders>
            <w:vAlign w:val="center"/>
          </w:tcPr>
          <w:p w14:paraId="7DD1F97A">
            <w:pPr>
              <w:rPr>
                <w:rFonts w:ascii="Times New Roman" w:hAnsi="Times New Roman" w:cs="Times New Roman"/>
                <w:lang w:val="en-IN"/>
              </w:rPr>
            </w:pPr>
            <w:r>
              <w:rPr>
                <w:rFonts w:ascii="Times New Roman" w:hAnsi="Times New Roman" w:cs="Times New Roman"/>
                <w:lang w:val="en-IN"/>
              </w:rPr>
              <w:t>Enter password → Observe field</w:t>
            </w:r>
          </w:p>
        </w:tc>
        <w:tc>
          <w:tcPr>
            <w:tcW w:w="0" w:type="auto"/>
            <w:tcBorders>
              <w:top w:val="single" w:color="auto" w:sz="4" w:space="0"/>
              <w:left w:val="single" w:color="auto" w:sz="4" w:space="0"/>
              <w:bottom w:val="single" w:color="auto" w:sz="4" w:space="0"/>
              <w:right w:val="single" w:color="auto" w:sz="4" w:space="0"/>
            </w:tcBorders>
            <w:vAlign w:val="center"/>
          </w:tcPr>
          <w:p w14:paraId="7B5CB5E0">
            <w:pPr>
              <w:rPr>
                <w:rFonts w:ascii="Times New Roman" w:hAnsi="Times New Roman" w:cs="Times New Roman"/>
                <w:lang w:val="en-IN"/>
              </w:rPr>
            </w:pPr>
            <w:r>
              <w:rPr>
                <w:rFonts w:ascii="Times New Roman" w:hAnsi="Times New Roman" w:cs="Times New Roman"/>
                <w:lang w:val="en-IN"/>
              </w:rPr>
              <w:t>Password: any</w:t>
            </w:r>
          </w:p>
        </w:tc>
        <w:tc>
          <w:tcPr>
            <w:tcW w:w="0" w:type="auto"/>
            <w:tcBorders>
              <w:top w:val="single" w:color="auto" w:sz="4" w:space="0"/>
              <w:left w:val="single" w:color="auto" w:sz="4" w:space="0"/>
              <w:bottom w:val="single" w:color="auto" w:sz="4" w:space="0"/>
              <w:right w:val="single" w:color="auto" w:sz="4" w:space="0"/>
            </w:tcBorders>
            <w:vAlign w:val="center"/>
          </w:tcPr>
          <w:p w14:paraId="2EBA5C9E">
            <w:pPr>
              <w:rPr>
                <w:rFonts w:ascii="Times New Roman" w:hAnsi="Times New Roman" w:cs="Times New Roman"/>
                <w:lang w:val="en-IN"/>
              </w:rPr>
            </w:pPr>
            <w:r>
              <w:rPr>
                <w:rFonts w:ascii="Times New Roman" w:hAnsi="Times New Roman" w:cs="Times New Roman"/>
                <w:lang w:val="en-IN"/>
              </w:rPr>
              <w:t>Password should be masked (••••)</w:t>
            </w:r>
          </w:p>
        </w:tc>
      </w:tr>
      <w:tr w14:paraId="4E8AB72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E60F44C">
            <w:pPr>
              <w:rPr>
                <w:rFonts w:ascii="Times New Roman" w:hAnsi="Times New Roman" w:cs="Times New Roman"/>
                <w:lang w:val="en-IN"/>
              </w:rPr>
            </w:pPr>
            <w:r>
              <w:rPr>
                <w:rFonts w:ascii="Times New Roman" w:hAnsi="Times New Roman" w:cs="Times New Roman"/>
                <w:b/>
                <w:bCs/>
                <w:lang w:val="en-IN"/>
              </w:rPr>
              <w:t>TC05</w:t>
            </w:r>
          </w:p>
        </w:tc>
        <w:tc>
          <w:tcPr>
            <w:tcW w:w="0" w:type="auto"/>
            <w:tcBorders>
              <w:top w:val="single" w:color="auto" w:sz="4" w:space="0"/>
              <w:left w:val="single" w:color="auto" w:sz="4" w:space="0"/>
              <w:bottom w:val="single" w:color="auto" w:sz="4" w:space="0"/>
              <w:right w:val="single" w:color="auto" w:sz="4" w:space="0"/>
            </w:tcBorders>
            <w:vAlign w:val="center"/>
          </w:tcPr>
          <w:p w14:paraId="7888DD8D">
            <w:pPr>
              <w:rPr>
                <w:rFonts w:ascii="Times New Roman" w:hAnsi="Times New Roman" w:cs="Times New Roman"/>
                <w:lang w:val="en-IN"/>
              </w:rPr>
            </w:pPr>
            <w:r>
              <w:rPr>
                <w:rFonts w:ascii="Times New Roman" w:hAnsi="Times New Roman" w:cs="Times New Roman"/>
                <w:lang w:val="en-IN"/>
              </w:rPr>
              <w:t>Remember Me functionality</w:t>
            </w:r>
          </w:p>
        </w:tc>
        <w:tc>
          <w:tcPr>
            <w:tcW w:w="0" w:type="auto"/>
            <w:tcBorders>
              <w:top w:val="single" w:color="auto" w:sz="4" w:space="0"/>
              <w:left w:val="single" w:color="auto" w:sz="4" w:space="0"/>
              <w:bottom w:val="single" w:color="auto" w:sz="4" w:space="0"/>
              <w:right w:val="single" w:color="auto" w:sz="4" w:space="0"/>
            </w:tcBorders>
            <w:vAlign w:val="center"/>
          </w:tcPr>
          <w:p w14:paraId="35A8512D">
            <w:pPr>
              <w:rPr>
                <w:rFonts w:ascii="Times New Roman" w:hAnsi="Times New Roman" w:cs="Times New Roman"/>
                <w:lang w:val="en-IN"/>
              </w:rPr>
            </w:pPr>
            <w:r>
              <w:rPr>
                <w:rFonts w:ascii="Times New Roman" w:hAnsi="Times New Roman" w:cs="Times New Roman"/>
                <w:lang w:val="en-IN"/>
              </w:rPr>
              <w:t>Select Remember Me → Login → Logout → Open Login again</w:t>
            </w:r>
          </w:p>
        </w:tc>
        <w:tc>
          <w:tcPr>
            <w:tcW w:w="0" w:type="auto"/>
            <w:tcBorders>
              <w:top w:val="single" w:color="auto" w:sz="4" w:space="0"/>
              <w:left w:val="single" w:color="auto" w:sz="4" w:space="0"/>
              <w:bottom w:val="single" w:color="auto" w:sz="4" w:space="0"/>
              <w:right w:val="single" w:color="auto" w:sz="4" w:space="0"/>
            </w:tcBorders>
            <w:vAlign w:val="center"/>
          </w:tcPr>
          <w:p w14:paraId="153EF501">
            <w:pPr>
              <w:rPr>
                <w:rFonts w:ascii="Times New Roman" w:hAnsi="Times New Roman" w:cs="Times New Roman"/>
                <w:lang w:val="en-IN"/>
              </w:rPr>
            </w:pPr>
            <w:r>
              <w:rPr>
                <w:rFonts w:ascii="Times New Roman" w:hAnsi="Times New Roman" w:cs="Times New Roman"/>
                <w:lang w:val="en-IN"/>
              </w:rPr>
              <w:t>Remember Me: checked</w:t>
            </w:r>
          </w:p>
        </w:tc>
        <w:tc>
          <w:tcPr>
            <w:tcW w:w="0" w:type="auto"/>
            <w:tcBorders>
              <w:top w:val="single" w:color="auto" w:sz="4" w:space="0"/>
              <w:left w:val="single" w:color="auto" w:sz="4" w:space="0"/>
              <w:bottom w:val="single" w:color="auto" w:sz="4" w:space="0"/>
              <w:right w:val="single" w:color="auto" w:sz="4" w:space="0"/>
            </w:tcBorders>
            <w:vAlign w:val="center"/>
          </w:tcPr>
          <w:p w14:paraId="2B49F00C">
            <w:pPr>
              <w:rPr>
                <w:rFonts w:ascii="Times New Roman" w:hAnsi="Times New Roman" w:cs="Times New Roman"/>
                <w:lang w:val="en-IN"/>
              </w:rPr>
            </w:pPr>
            <w:r>
              <w:rPr>
                <w:rFonts w:ascii="Times New Roman" w:hAnsi="Times New Roman" w:cs="Times New Roman"/>
                <w:lang w:val="en-IN"/>
              </w:rPr>
              <w:t>Email should remain auto-filled</w:t>
            </w:r>
          </w:p>
        </w:tc>
      </w:tr>
      <w:tr w14:paraId="62EB56E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AA229BE">
            <w:pPr>
              <w:rPr>
                <w:rFonts w:ascii="Times New Roman" w:hAnsi="Times New Roman" w:cs="Times New Roman"/>
                <w:lang w:val="en-IN"/>
              </w:rPr>
            </w:pPr>
            <w:r>
              <w:rPr>
                <w:rFonts w:ascii="Times New Roman" w:hAnsi="Times New Roman" w:cs="Times New Roman"/>
                <w:b/>
                <w:bCs/>
                <w:lang w:val="en-IN"/>
              </w:rPr>
              <w:t>TC06</w:t>
            </w:r>
          </w:p>
        </w:tc>
        <w:tc>
          <w:tcPr>
            <w:tcW w:w="0" w:type="auto"/>
            <w:tcBorders>
              <w:top w:val="single" w:color="auto" w:sz="4" w:space="0"/>
              <w:left w:val="single" w:color="auto" w:sz="4" w:space="0"/>
              <w:bottom w:val="single" w:color="auto" w:sz="4" w:space="0"/>
              <w:right w:val="single" w:color="auto" w:sz="4" w:space="0"/>
            </w:tcBorders>
            <w:vAlign w:val="center"/>
          </w:tcPr>
          <w:p w14:paraId="7A28232E">
            <w:pPr>
              <w:rPr>
                <w:rFonts w:ascii="Times New Roman" w:hAnsi="Times New Roman" w:cs="Times New Roman"/>
                <w:lang w:val="en-IN"/>
              </w:rPr>
            </w:pPr>
            <w:r>
              <w:rPr>
                <w:rFonts w:ascii="Times New Roman" w:hAnsi="Times New Roman" w:cs="Times New Roman"/>
                <w:lang w:val="en-IN"/>
              </w:rPr>
              <w:t>Flight search with valid input</w:t>
            </w:r>
          </w:p>
        </w:tc>
        <w:tc>
          <w:tcPr>
            <w:tcW w:w="0" w:type="auto"/>
            <w:tcBorders>
              <w:top w:val="single" w:color="auto" w:sz="4" w:space="0"/>
              <w:left w:val="single" w:color="auto" w:sz="4" w:space="0"/>
              <w:bottom w:val="single" w:color="auto" w:sz="4" w:space="0"/>
              <w:right w:val="single" w:color="auto" w:sz="4" w:space="0"/>
            </w:tcBorders>
            <w:vAlign w:val="center"/>
          </w:tcPr>
          <w:p w14:paraId="70DA8EA6">
            <w:pPr>
              <w:rPr>
                <w:rFonts w:ascii="Times New Roman" w:hAnsi="Times New Roman" w:cs="Times New Roman"/>
                <w:lang w:val="en-IN"/>
              </w:rPr>
            </w:pPr>
            <w:r>
              <w:rPr>
                <w:rFonts w:ascii="Times New Roman" w:hAnsi="Times New Roman" w:cs="Times New Roman"/>
                <w:lang w:val="en-IN"/>
              </w:rPr>
              <w:t>Select From–To → Date → Search</w:t>
            </w:r>
          </w:p>
        </w:tc>
        <w:tc>
          <w:tcPr>
            <w:tcW w:w="0" w:type="auto"/>
            <w:tcBorders>
              <w:top w:val="single" w:color="auto" w:sz="4" w:space="0"/>
              <w:left w:val="single" w:color="auto" w:sz="4" w:space="0"/>
              <w:bottom w:val="single" w:color="auto" w:sz="4" w:space="0"/>
              <w:right w:val="single" w:color="auto" w:sz="4" w:space="0"/>
            </w:tcBorders>
            <w:vAlign w:val="center"/>
          </w:tcPr>
          <w:p w14:paraId="0B9F68B9">
            <w:pPr>
              <w:rPr>
                <w:rFonts w:ascii="Times New Roman" w:hAnsi="Times New Roman" w:cs="Times New Roman"/>
                <w:lang w:val="en-IN"/>
              </w:rPr>
            </w:pPr>
            <w:r>
              <w:rPr>
                <w:rFonts w:ascii="Times New Roman" w:hAnsi="Times New Roman" w:cs="Times New Roman"/>
                <w:lang w:val="en-IN"/>
              </w:rPr>
              <w:t>From: DXB, To: LHR</w:t>
            </w:r>
          </w:p>
        </w:tc>
        <w:tc>
          <w:tcPr>
            <w:tcW w:w="0" w:type="auto"/>
            <w:tcBorders>
              <w:top w:val="single" w:color="auto" w:sz="4" w:space="0"/>
              <w:left w:val="single" w:color="auto" w:sz="4" w:space="0"/>
              <w:bottom w:val="single" w:color="auto" w:sz="4" w:space="0"/>
              <w:right w:val="single" w:color="auto" w:sz="4" w:space="0"/>
            </w:tcBorders>
            <w:vAlign w:val="center"/>
          </w:tcPr>
          <w:p w14:paraId="7D8142C4">
            <w:pPr>
              <w:rPr>
                <w:rFonts w:ascii="Times New Roman" w:hAnsi="Times New Roman" w:cs="Times New Roman"/>
                <w:lang w:val="en-IN"/>
              </w:rPr>
            </w:pPr>
            <w:r>
              <w:rPr>
                <w:rFonts w:ascii="Times New Roman" w:hAnsi="Times New Roman" w:cs="Times New Roman"/>
                <w:lang w:val="en-IN"/>
              </w:rPr>
              <w:t>Flights should be listed</w:t>
            </w:r>
          </w:p>
        </w:tc>
      </w:tr>
      <w:tr w14:paraId="1A33A48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972E0DE">
            <w:pPr>
              <w:rPr>
                <w:rFonts w:ascii="Times New Roman" w:hAnsi="Times New Roman" w:cs="Times New Roman"/>
                <w:lang w:val="en-IN"/>
              </w:rPr>
            </w:pPr>
            <w:r>
              <w:rPr>
                <w:rFonts w:ascii="Times New Roman" w:hAnsi="Times New Roman" w:cs="Times New Roman"/>
                <w:b/>
                <w:bCs/>
                <w:lang w:val="en-IN"/>
              </w:rPr>
              <w:t>TC07</w:t>
            </w:r>
          </w:p>
        </w:tc>
        <w:tc>
          <w:tcPr>
            <w:tcW w:w="0" w:type="auto"/>
            <w:tcBorders>
              <w:top w:val="single" w:color="auto" w:sz="4" w:space="0"/>
              <w:left w:val="single" w:color="auto" w:sz="4" w:space="0"/>
              <w:bottom w:val="single" w:color="auto" w:sz="4" w:space="0"/>
              <w:right w:val="single" w:color="auto" w:sz="4" w:space="0"/>
            </w:tcBorders>
            <w:vAlign w:val="center"/>
          </w:tcPr>
          <w:p w14:paraId="4729A0E1">
            <w:pPr>
              <w:rPr>
                <w:rFonts w:ascii="Times New Roman" w:hAnsi="Times New Roman" w:cs="Times New Roman"/>
                <w:lang w:val="en-IN"/>
              </w:rPr>
            </w:pPr>
            <w:r>
              <w:rPr>
                <w:rFonts w:ascii="Times New Roman" w:hAnsi="Times New Roman" w:cs="Times New Roman"/>
                <w:lang w:val="en-IN"/>
              </w:rPr>
              <w:t>Flight search with past date</w:t>
            </w:r>
          </w:p>
        </w:tc>
        <w:tc>
          <w:tcPr>
            <w:tcW w:w="0" w:type="auto"/>
            <w:tcBorders>
              <w:top w:val="single" w:color="auto" w:sz="4" w:space="0"/>
              <w:left w:val="single" w:color="auto" w:sz="4" w:space="0"/>
              <w:bottom w:val="single" w:color="auto" w:sz="4" w:space="0"/>
              <w:right w:val="single" w:color="auto" w:sz="4" w:space="0"/>
            </w:tcBorders>
            <w:vAlign w:val="center"/>
          </w:tcPr>
          <w:p w14:paraId="230DB7E0">
            <w:pPr>
              <w:rPr>
                <w:rFonts w:ascii="Times New Roman" w:hAnsi="Times New Roman" w:cs="Times New Roman"/>
                <w:lang w:val="en-IN"/>
              </w:rPr>
            </w:pPr>
            <w:r>
              <w:rPr>
                <w:rFonts w:ascii="Times New Roman" w:hAnsi="Times New Roman" w:cs="Times New Roman"/>
                <w:lang w:val="en-IN"/>
              </w:rPr>
              <w:t>Select past date → Search</w:t>
            </w:r>
          </w:p>
        </w:tc>
        <w:tc>
          <w:tcPr>
            <w:tcW w:w="0" w:type="auto"/>
            <w:tcBorders>
              <w:top w:val="single" w:color="auto" w:sz="4" w:space="0"/>
              <w:left w:val="single" w:color="auto" w:sz="4" w:space="0"/>
              <w:bottom w:val="single" w:color="auto" w:sz="4" w:space="0"/>
              <w:right w:val="single" w:color="auto" w:sz="4" w:space="0"/>
            </w:tcBorders>
            <w:vAlign w:val="center"/>
          </w:tcPr>
          <w:p w14:paraId="6053C193">
            <w:pPr>
              <w:rPr>
                <w:rFonts w:ascii="Times New Roman" w:hAnsi="Times New Roman" w:cs="Times New Roman"/>
                <w:lang w:val="en-IN"/>
              </w:rPr>
            </w:pPr>
            <w:r>
              <w:rPr>
                <w:rFonts w:ascii="Times New Roman" w:hAnsi="Times New Roman" w:cs="Times New Roman"/>
                <w:lang w:val="en-IN"/>
              </w:rPr>
              <w:t>Date: Yesterday</w:t>
            </w:r>
          </w:p>
        </w:tc>
        <w:tc>
          <w:tcPr>
            <w:tcW w:w="0" w:type="auto"/>
            <w:tcBorders>
              <w:top w:val="single" w:color="auto" w:sz="4" w:space="0"/>
              <w:left w:val="single" w:color="auto" w:sz="4" w:space="0"/>
              <w:bottom w:val="single" w:color="auto" w:sz="4" w:space="0"/>
              <w:right w:val="single" w:color="auto" w:sz="4" w:space="0"/>
            </w:tcBorders>
            <w:vAlign w:val="center"/>
          </w:tcPr>
          <w:p w14:paraId="0835FCE5">
            <w:pPr>
              <w:rPr>
                <w:rFonts w:ascii="Times New Roman" w:hAnsi="Times New Roman" w:cs="Times New Roman"/>
                <w:lang w:val="en-IN"/>
              </w:rPr>
            </w:pPr>
            <w:r>
              <w:rPr>
                <w:rFonts w:ascii="Times New Roman" w:hAnsi="Times New Roman" w:cs="Times New Roman"/>
                <w:lang w:val="en-IN"/>
              </w:rPr>
              <w:t>Validation error for invalid date</w:t>
            </w:r>
          </w:p>
        </w:tc>
      </w:tr>
      <w:tr w14:paraId="75B901D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A3B7F85">
            <w:pPr>
              <w:rPr>
                <w:rFonts w:ascii="Times New Roman" w:hAnsi="Times New Roman" w:cs="Times New Roman"/>
                <w:lang w:val="en-IN"/>
              </w:rPr>
            </w:pPr>
            <w:r>
              <w:rPr>
                <w:rFonts w:ascii="Times New Roman" w:hAnsi="Times New Roman" w:cs="Times New Roman"/>
                <w:b/>
                <w:bCs/>
                <w:lang w:val="en-IN"/>
              </w:rPr>
              <w:t>TC08</w:t>
            </w:r>
          </w:p>
        </w:tc>
        <w:tc>
          <w:tcPr>
            <w:tcW w:w="0" w:type="auto"/>
            <w:tcBorders>
              <w:top w:val="single" w:color="auto" w:sz="4" w:space="0"/>
              <w:left w:val="single" w:color="auto" w:sz="4" w:space="0"/>
              <w:bottom w:val="single" w:color="auto" w:sz="4" w:space="0"/>
              <w:right w:val="single" w:color="auto" w:sz="4" w:space="0"/>
            </w:tcBorders>
            <w:vAlign w:val="center"/>
          </w:tcPr>
          <w:p w14:paraId="6797FF29">
            <w:pPr>
              <w:rPr>
                <w:rFonts w:ascii="Times New Roman" w:hAnsi="Times New Roman" w:cs="Times New Roman"/>
                <w:lang w:val="en-IN"/>
              </w:rPr>
            </w:pPr>
            <w:r>
              <w:rPr>
                <w:rFonts w:ascii="Times New Roman" w:hAnsi="Times New Roman" w:cs="Times New Roman"/>
                <w:lang w:val="en-IN"/>
              </w:rPr>
              <w:t>Flight search without entering fields</w:t>
            </w:r>
          </w:p>
        </w:tc>
        <w:tc>
          <w:tcPr>
            <w:tcW w:w="0" w:type="auto"/>
            <w:tcBorders>
              <w:top w:val="single" w:color="auto" w:sz="4" w:space="0"/>
              <w:left w:val="single" w:color="auto" w:sz="4" w:space="0"/>
              <w:bottom w:val="single" w:color="auto" w:sz="4" w:space="0"/>
              <w:right w:val="single" w:color="auto" w:sz="4" w:space="0"/>
            </w:tcBorders>
            <w:vAlign w:val="center"/>
          </w:tcPr>
          <w:p w14:paraId="4D24ACAC">
            <w:pPr>
              <w:rPr>
                <w:rFonts w:ascii="Times New Roman" w:hAnsi="Times New Roman" w:cs="Times New Roman"/>
                <w:lang w:val="en-IN"/>
              </w:rPr>
            </w:pPr>
            <w:r>
              <w:rPr>
                <w:rFonts w:ascii="Times New Roman" w:hAnsi="Times New Roman" w:cs="Times New Roman"/>
                <w:lang w:val="en-IN"/>
              </w:rPr>
              <w:t>Leave all fields blank → Click Search</w:t>
            </w:r>
          </w:p>
        </w:tc>
        <w:tc>
          <w:tcPr>
            <w:tcW w:w="0" w:type="auto"/>
            <w:tcBorders>
              <w:top w:val="single" w:color="auto" w:sz="4" w:space="0"/>
              <w:left w:val="single" w:color="auto" w:sz="4" w:space="0"/>
              <w:bottom w:val="single" w:color="auto" w:sz="4" w:space="0"/>
              <w:right w:val="single" w:color="auto" w:sz="4" w:space="0"/>
            </w:tcBorders>
            <w:vAlign w:val="center"/>
          </w:tcPr>
          <w:p w14:paraId="13012817">
            <w:pPr>
              <w:rPr>
                <w:rFonts w:ascii="Times New Roman" w:hAnsi="Times New Roman" w:cs="Times New Roman"/>
                <w:lang w:val="en-IN"/>
              </w:rPr>
            </w:pPr>
            <w:r>
              <w:rPr>
                <w:rFonts w:ascii="Times New Roman" w:hAnsi="Times New Roman" w:cs="Times New Roman"/>
                <w:lang w:val="en-IN"/>
              </w:rPr>
              <w:t>Blank</w:t>
            </w:r>
          </w:p>
        </w:tc>
        <w:tc>
          <w:tcPr>
            <w:tcW w:w="0" w:type="auto"/>
            <w:tcBorders>
              <w:top w:val="single" w:color="auto" w:sz="4" w:space="0"/>
              <w:left w:val="single" w:color="auto" w:sz="4" w:space="0"/>
              <w:bottom w:val="single" w:color="auto" w:sz="4" w:space="0"/>
              <w:right w:val="single" w:color="auto" w:sz="4" w:space="0"/>
            </w:tcBorders>
            <w:vAlign w:val="center"/>
          </w:tcPr>
          <w:p w14:paraId="2E6BB985">
            <w:pPr>
              <w:rPr>
                <w:rFonts w:ascii="Times New Roman" w:hAnsi="Times New Roman" w:cs="Times New Roman"/>
                <w:lang w:val="en-IN"/>
              </w:rPr>
            </w:pPr>
            <w:r>
              <w:rPr>
                <w:rFonts w:ascii="Times New Roman" w:hAnsi="Times New Roman" w:cs="Times New Roman"/>
                <w:lang w:val="en-IN"/>
              </w:rPr>
              <w:t>Validation error should appear</w:t>
            </w:r>
          </w:p>
        </w:tc>
      </w:tr>
      <w:tr w14:paraId="2F1870A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589D10E">
            <w:pPr>
              <w:rPr>
                <w:rFonts w:ascii="Times New Roman" w:hAnsi="Times New Roman" w:cs="Times New Roman"/>
                <w:lang w:val="en-IN"/>
              </w:rPr>
            </w:pPr>
            <w:r>
              <w:rPr>
                <w:rFonts w:ascii="Times New Roman" w:hAnsi="Times New Roman" w:cs="Times New Roman"/>
                <w:b/>
                <w:bCs/>
                <w:lang w:val="en-IN"/>
              </w:rPr>
              <w:t>TC09</w:t>
            </w:r>
          </w:p>
        </w:tc>
        <w:tc>
          <w:tcPr>
            <w:tcW w:w="0" w:type="auto"/>
            <w:tcBorders>
              <w:top w:val="single" w:color="auto" w:sz="4" w:space="0"/>
              <w:left w:val="single" w:color="auto" w:sz="4" w:space="0"/>
              <w:bottom w:val="single" w:color="auto" w:sz="4" w:space="0"/>
              <w:right w:val="single" w:color="auto" w:sz="4" w:space="0"/>
            </w:tcBorders>
            <w:vAlign w:val="center"/>
          </w:tcPr>
          <w:p w14:paraId="2325E878">
            <w:pPr>
              <w:rPr>
                <w:rFonts w:ascii="Times New Roman" w:hAnsi="Times New Roman" w:cs="Times New Roman"/>
                <w:lang w:val="en-IN"/>
              </w:rPr>
            </w:pPr>
            <w:r>
              <w:rPr>
                <w:rFonts w:ascii="Times New Roman" w:hAnsi="Times New Roman" w:cs="Times New Roman"/>
                <w:lang w:val="en-IN"/>
              </w:rPr>
              <w:t>One-way flight search</w:t>
            </w:r>
          </w:p>
        </w:tc>
        <w:tc>
          <w:tcPr>
            <w:tcW w:w="0" w:type="auto"/>
            <w:tcBorders>
              <w:top w:val="single" w:color="auto" w:sz="4" w:space="0"/>
              <w:left w:val="single" w:color="auto" w:sz="4" w:space="0"/>
              <w:bottom w:val="single" w:color="auto" w:sz="4" w:space="0"/>
              <w:right w:val="single" w:color="auto" w:sz="4" w:space="0"/>
            </w:tcBorders>
            <w:vAlign w:val="center"/>
          </w:tcPr>
          <w:p w14:paraId="00540A08">
            <w:pPr>
              <w:rPr>
                <w:rFonts w:ascii="Times New Roman" w:hAnsi="Times New Roman" w:cs="Times New Roman"/>
                <w:lang w:val="en-IN"/>
              </w:rPr>
            </w:pPr>
            <w:r>
              <w:rPr>
                <w:rFonts w:ascii="Times New Roman" w:hAnsi="Times New Roman" w:cs="Times New Roman"/>
                <w:lang w:val="en-IN"/>
              </w:rPr>
              <w:t>Select One-way → Fill details → Search</w:t>
            </w:r>
          </w:p>
        </w:tc>
        <w:tc>
          <w:tcPr>
            <w:tcW w:w="0" w:type="auto"/>
            <w:tcBorders>
              <w:top w:val="single" w:color="auto" w:sz="4" w:space="0"/>
              <w:left w:val="single" w:color="auto" w:sz="4" w:space="0"/>
              <w:bottom w:val="single" w:color="auto" w:sz="4" w:space="0"/>
              <w:right w:val="single" w:color="auto" w:sz="4" w:space="0"/>
            </w:tcBorders>
            <w:vAlign w:val="center"/>
          </w:tcPr>
          <w:p w14:paraId="33117E7E">
            <w:pPr>
              <w:rPr>
                <w:rFonts w:ascii="Times New Roman" w:hAnsi="Times New Roman" w:cs="Times New Roman"/>
                <w:lang w:val="en-IN"/>
              </w:rPr>
            </w:pPr>
            <w:r>
              <w:rPr>
                <w:rFonts w:ascii="Times New Roman" w:hAnsi="Times New Roman" w:cs="Times New Roman"/>
                <w:lang w:val="en-IN"/>
              </w:rPr>
              <w:t>Trip: One-way</w:t>
            </w:r>
          </w:p>
        </w:tc>
        <w:tc>
          <w:tcPr>
            <w:tcW w:w="0" w:type="auto"/>
            <w:tcBorders>
              <w:top w:val="single" w:color="auto" w:sz="4" w:space="0"/>
              <w:left w:val="single" w:color="auto" w:sz="4" w:space="0"/>
              <w:bottom w:val="single" w:color="auto" w:sz="4" w:space="0"/>
              <w:right w:val="single" w:color="auto" w:sz="4" w:space="0"/>
            </w:tcBorders>
            <w:vAlign w:val="center"/>
          </w:tcPr>
          <w:p w14:paraId="412E7A59">
            <w:pPr>
              <w:rPr>
                <w:rFonts w:ascii="Times New Roman" w:hAnsi="Times New Roman" w:cs="Times New Roman"/>
                <w:lang w:val="en-IN"/>
              </w:rPr>
            </w:pPr>
            <w:r>
              <w:rPr>
                <w:rFonts w:ascii="Times New Roman" w:hAnsi="Times New Roman" w:cs="Times New Roman"/>
                <w:lang w:val="en-IN"/>
              </w:rPr>
              <w:t>One-way flights should be displayed</w:t>
            </w:r>
          </w:p>
        </w:tc>
      </w:tr>
      <w:tr w14:paraId="5EDFDA66">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7A601EB">
            <w:pPr>
              <w:rPr>
                <w:rFonts w:ascii="Times New Roman" w:hAnsi="Times New Roman" w:cs="Times New Roman"/>
                <w:lang w:val="en-IN"/>
              </w:rPr>
            </w:pPr>
            <w:r>
              <w:rPr>
                <w:rFonts w:ascii="Times New Roman" w:hAnsi="Times New Roman" w:cs="Times New Roman"/>
                <w:b/>
                <w:bCs/>
                <w:lang w:val="en-IN"/>
              </w:rPr>
              <w:t>TC10</w:t>
            </w:r>
          </w:p>
        </w:tc>
        <w:tc>
          <w:tcPr>
            <w:tcW w:w="0" w:type="auto"/>
            <w:tcBorders>
              <w:top w:val="single" w:color="auto" w:sz="4" w:space="0"/>
              <w:left w:val="single" w:color="auto" w:sz="4" w:space="0"/>
              <w:bottom w:val="single" w:color="auto" w:sz="4" w:space="0"/>
              <w:right w:val="single" w:color="auto" w:sz="4" w:space="0"/>
            </w:tcBorders>
            <w:vAlign w:val="center"/>
          </w:tcPr>
          <w:p w14:paraId="16A47302">
            <w:pPr>
              <w:rPr>
                <w:rFonts w:ascii="Times New Roman" w:hAnsi="Times New Roman" w:cs="Times New Roman"/>
                <w:lang w:val="en-IN"/>
              </w:rPr>
            </w:pPr>
            <w:r>
              <w:rPr>
                <w:rFonts w:ascii="Times New Roman" w:hAnsi="Times New Roman" w:cs="Times New Roman"/>
                <w:lang w:val="en-IN"/>
              </w:rPr>
              <w:t>Round-trip flight search</w:t>
            </w:r>
          </w:p>
        </w:tc>
        <w:tc>
          <w:tcPr>
            <w:tcW w:w="0" w:type="auto"/>
            <w:tcBorders>
              <w:top w:val="single" w:color="auto" w:sz="4" w:space="0"/>
              <w:left w:val="single" w:color="auto" w:sz="4" w:space="0"/>
              <w:bottom w:val="single" w:color="auto" w:sz="4" w:space="0"/>
              <w:right w:val="single" w:color="auto" w:sz="4" w:space="0"/>
            </w:tcBorders>
            <w:vAlign w:val="center"/>
          </w:tcPr>
          <w:p w14:paraId="3DDCD703">
            <w:pPr>
              <w:rPr>
                <w:rFonts w:ascii="Times New Roman" w:hAnsi="Times New Roman" w:cs="Times New Roman"/>
                <w:lang w:val="en-IN"/>
              </w:rPr>
            </w:pPr>
            <w:r>
              <w:rPr>
                <w:rFonts w:ascii="Times New Roman" w:hAnsi="Times New Roman" w:cs="Times New Roman"/>
                <w:lang w:val="en-IN"/>
              </w:rPr>
              <w:t>Select Round Trip → Fill details → Search</w:t>
            </w:r>
          </w:p>
        </w:tc>
        <w:tc>
          <w:tcPr>
            <w:tcW w:w="0" w:type="auto"/>
            <w:tcBorders>
              <w:top w:val="single" w:color="auto" w:sz="4" w:space="0"/>
              <w:left w:val="single" w:color="auto" w:sz="4" w:space="0"/>
              <w:bottom w:val="single" w:color="auto" w:sz="4" w:space="0"/>
              <w:right w:val="single" w:color="auto" w:sz="4" w:space="0"/>
            </w:tcBorders>
            <w:vAlign w:val="center"/>
          </w:tcPr>
          <w:p w14:paraId="5C316C46">
            <w:pPr>
              <w:rPr>
                <w:rFonts w:ascii="Times New Roman" w:hAnsi="Times New Roman" w:cs="Times New Roman"/>
                <w:lang w:val="en-IN"/>
              </w:rPr>
            </w:pPr>
            <w:r>
              <w:rPr>
                <w:rFonts w:ascii="Times New Roman" w:hAnsi="Times New Roman" w:cs="Times New Roman"/>
                <w:lang w:val="en-IN"/>
              </w:rPr>
              <w:t>Trip: Round Trip</w:t>
            </w:r>
          </w:p>
        </w:tc>
        <w:tc>
          <w:tcPr>
            <w:tcW w:w="0" w:type="auto"/>
            <w:tcBorders>
              <w:top w:val="single" w:color="auto" w:sz="4" w:space="0"/>
              <w:left w:val="single" w:color="auto" w:sz="4" w:space="0"/>
              <w:bottom w:val="single" w:color="auto" w:sz="4" w:space="0"/>
              <w:right w:val="single" w:color="auto" w:sz="4" w:space="0"/>
            </w:tcBorders>
            <w:vAlign w:val="center"/>
          </w:tcPr>
          <w:p w14:paraId="6F139FA1">
            <w:pPr>
              <w:rPr>
                <w:rFonts w:ascii="Times New Roman" w:hAnsi="Times New Roman" w:cs="Times New Roman"/>
                <w:lang w:val="en-IN"/>
              </w:rPr>
            </w:pPr>
            <w:r>
              <w:rPr>
                <w:rFonts w:ascii="Times New Roman" w:hAnsi="Times New Roman" w:cs="Times New Roman"/>
                <w:lang w:val="en-IN"/>
              </w:rPr>
              <w:t>Both onward &amp; return flights displayed</w:t>
            </w:r>
          </w:p>
        </w:tc>
      </w:tr>
      <w:tr w14:paraId="59FE444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CCA5F15">
            <w:pPr>
              <w:rPr>
                <w:rFonts w:ascii="Times New Roman" w:hAnsi="Times New Roman" w:cs="Times New Roman"/>
                <w:lang w:val="en-IN"/>
              </w:rPr>
            </w:pPr>
            <w:r>
              <w:rPr>
                <w:rFonts w:ascii="Times New Roman" w:hAnsi="Times New Roman" w:cs="Times New Roman"/>
                <w:b/>
                <w:bCs/>
                <w:lang w:val="en-IN"/>
              </w:rPr>
              <w:t>TC11</w:t>
            </w:r>
          </w:p>
        </w:tc>
        <w:tc>
          <w:tcPr>
            <w:tcW w:w="0" w:type="auto"/>
            <w:tcBorders>
              <w:top w:val="single" w:color="auto" w:sz="4" w:space="0"/>
              <w:left w:val="single" w:color="auto" w:sz="4" w:space="0"/>
              <w:bottom w:val="single" w:color="auto" w:sz="4" w:space="0"/>
              <w:right w:val="single" w:color="auto" w:sz="4" w:space="0"/>
            </w:tcBorders>
            <w:vAlign w:val="center"/>
          </w:tcPr>
          <w:p w14:paraId="0AAE9547">
            <w:pPr>
              <w:rPr>
                <w:rFonts w:ascii="Times New Roman" w:hAnsi="Times New Roman" w:cs="Times New Roman"/>
                <w:lang w:val="en-IN"/>
              </w:rPr>
            </w:pPr>
            <w:r>
              <w:rPr>
                <w:rFonts w:ascii="Times New Roman" w:hAnsi="Times New Roman" w:cs="Times New Roman"/>
                <w:lang w:val="en-IN"/>
              </w:rPr>
              <w:t>Hotel search with valid city</w:t>
            </w:r>
          </w:p>
        </w:tc>
        <w:tc>
          <w:tcPr>
            <w:tcW w:w="0" w:type="auto"/>
            <w:tcBorders>
              <w:top w:val="single" w:color="auto" w:sz="4" w:space="0"/>
              <w:left w:val="single" w:color="auto" w:sz="4" w:space="0"/>
              <w:bottom w:val="single" w:color="auto" w:sz="4" w:space="0"/>
              <w:right w:val="single" w:color="auto" w:sz="4" w:space="0"/>
            </w:tcBorders>
            <w:vAlign w:val="center"/>
          </w:tcPr>
          <w:p w14:paraId="66A186CE">
            <w:pPr>
              <w:rPr>
                <w:rFonts w:ascii="Times New Roman" w:hAnsi="Times New Roman" w:cs="Times New Roman"/>
                <w:lang w:val="en-IN"/>
              </w:rPr>
            </w:pPr>
            <w:r>
              <w:rPr>
                <w:rFonts w:ascii="Times New Roman" w:hAnsi="Times New Roman" w:cs="Times New Roman"/>
                <w:lang w:val="en-IN"/>
              </w:rPr>
              <w:t>Enter city → Select dates → Search</w:t>
            </w:r>
          </w:p>
        </w:tc>
        <w:tc>
          <w:tcPr>
            <w:tcW w:w="0" w:type="auto"/>
            <w:tcBorders>
              <w:top w:val="single" w:color="auto" w:sz="4" w:space="0"/>
              <w:left w:val="single" w:color="auto" w:sz="4" w:space="0"/>
              <w:bottom w:val="single" w:color="auto" w:sz="4" w:space="0"/>
              <w:right w:val="single" w:color="auto" w:sz="4" w:space="0"/>
            </w:tcBorders>
            <w:vAlign w:val="center"/>
          </w:tcPr>
          <w:p w14:paraId="5DBD67A6">
            <w:pPr>
              <w:rPr>
                <w:rFonts w:ascii="Times New Roman" w:hAnsi="Times New Roman" w:cs="Times New Roman"/>
                <w:lang w:val="en-IN"/>
              </w:rPr>
            </w:pPr>
            <w:r>
              <w:rPr>
                <w:rFonts w:ascii="Times New Roman" w:hAnsi="Times New Roman" w:cs="Times New Roman"/>
                <w:lang w:val="en-IN"/>
              </w:rPr>
              <w:t>City: Dubai</w:t>
            </w:r>
          </w:p>
        </w:tc>
        <w:tc>
          <w:tcPr>
            <w:tcW w:w="0" w:type="auto"/>
            <w:tcBorders>
              <w:top w:val="single" w:color="auto" w:sz="4" w:space="0"/>
              <w:left w:val="single" w:color="auto" w:sz="4" w:space="0"/>
              <w:bottom w:val="single" w:color="auto" w:sz="4" w:space="0"/>
              <w:right w:val="single" w:color="auto" w:sz="4" w:space="0"/>
            </w:tcBorders>
            <w:vAlign w:val="center"/>
          </w:tcPr>
          <w:p w14:paraId="463E2AD7">
            <w:pPr>
              <w:rPr>
                <w:rFonts w:ascii="Times New Roman" w:hAnsi="Times New Roman" w:cs="Times New Roman"/>
                <w:lang w:val="en-IN"/>
              </w:rPr>
            </w:pPr>
            <w:r>
              <w:rPr>
                <w:rFonts w:ascii="Times New Roman" w:hAnsi="Times New Roman" w:cs="Times New Roman"/>
                <w:lang w:val="en-IN"/>
              </w:rPr>
              <w:t>Hotel list should appear</w:t>
            </w:r>
          </w:p>
        </w:tc>
      </w:tr>
      <w:tr w14:paraId="12A6FA9A">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A8E779E">
            <w:pPr>
              <w:rPr>
                <w:rFonts w:ascii="Times New Roman" w:hAnsi="Times New Roman" w:cs="Times New Roman"/>
                <w:lang w:val="en-IN"/>
              </w:rPr>
            </w:pPr>
            <w:r>
              <w:rPr>
                <w:rFonts w:ascii="Times New Roman" w:hAnsi="Times New Roman" w:cs="Times New Roman"/>
                <w:b/>
                <w:bCs/>
                <w:lang w:val="en-IN"/>
              </w:rPr>
              <w:t>TC12</w:t>
            </w:r>
          </w:p>
        </w:tc>
        <w:tc>
          <w:tcPr>
            <w:tcW w:w="0" w:type="auto"/>
            <w:tcBorders>
              <w:top w:val="single" w:color="auto" w:sz="4" w:space="0"/>
              <w:left w:val="single" w:color="auto" w:sz="4" w:space="0"/>
              <w:bottom w:val="single" w:color="auto" w:sz="4" w:space="0"/>
              <w:right w:val="single" w:color="auto" w:sz="4" w:space="0"/>
            </w:tcBorders>
            <w:vAlign w:val="center"/>
          </w:tcPr>
          <w:p w14:paraId="168FACBC">
            <w:pPr>
              <w:rPr>
                <w:rFonts w:ascii="Times New Roman" w:hAnsi="Times New Roman" w:cs="Times New Roman"/>
                <w:lang w:val="en-IN"/>
              </w:rPr>
            </w:pPr>
            <w:r>
              <w:rPr>
                <w:rFonts w:ascii="Times New Roman" w:hAnsi="Times New Roman" w:cs="Times New Roman"/>
                <w:lang w:val="en-IN"/>
              </w:rPr>
              <w:t>Hotel search with invalid city</w:t>
            </w:r>
          </w:p>
        </w:tc>
        <w:tc>
          <w:tcPr>
            <w:tcW w:w="0" w:type="auto"/>
            <w:tcBorders>
              <w:top w:val="single" w:color="auto" w:sz="4" w:space="0"/>
              <w:left w:val="single" w:color="auto" w:sz="4" w:space="0"/>
              <w:bottom w:val="single" w:color="auto" w:sz="4" w:space="0"/>
              <w:right w:val="single" w:color="auto" w:sz="4" w:space="0"/>
            </w:tcBorders>
            <w:vAlign w:val="center"/>
          </w:tcPr>
          <w:p w14:paraId="20E274F3">
            <w:pPr>
              <w:rPr>
                <w:rFonts w:ascii="Times New Roman" w:hAnsi="Times New Roman" w:cs="Times New Roman"/>
                <w:lang w:val="en-IN"/>
              </w:rPr>
            </w:pPr>
            <w:r>
              <w:rPr>
                <w:rFonts w:ascii="Times New Roman" w:hAnsi="Times New Roman" w:cs="Times New Roman"/>
                <w:lang w:val="en-IN"/>
              </w:rPr>
              <w:t>Enter wrong city → Search</w:t>
            </w:r>
          </w:p>
        </w:tc>
        <w:tc>
          <w:tcPr>
            <w:tcW w:w="0" w:type="auto"/>
            <w:tcBorders>
              <w:top w:val="single" w:color="auto" w:sz="4" w:space="0"/>
              <w:left w:val="single" w:color="auto" w:sz="4" w:space="0"/>
              <w:bottom w:val="single" w:color="auto" w:sz="4" w:space="0"/>
              <w:right w:val="single" w:color="auto" w:sz="4" w:space="0"/>
            </w:tcBorders>
            <w:vAlign w:val="center"/>
          </w:tcPr>
          <w:p w14:paraId="2AAD6126">
            <w:pPr>
              <w:rPr>
                <w:rFonts w:ascii="Times New Roman" w:hAnsi="Times New Roman" w:cs="Times New Roman"/>
                <w:lang w:val="en-IN"/>
              </w:rPr>
            </w:pPr>
            <w:r>
              <w:rPr>
                <w:rFonts w:ascii="Times New Roman" w:hAnsi="Times New Roman" w:cs="Times New Roman"/>
                <w:lang w:val="en-IN"/>
              </w:rPr>
              <w:t>City: xyzcity</w:t>
            </w:r>
          </w:p>
        </w:tc>
        <w:tc>
          <w:tcPr>
            <w:tcW w:w="0" w:type="auto"/>
            <w:tcBorders>
              <w:top w:val="single" w:color="auto" w:sz="4" w:space="0"/>
              <w:left w:val="single" w:color="auto" w:sz="4" w:space="0"/>
              <w:bottom w:val="single" w:color="auto" w:sz="4" w:space="0"/>
              <w:right w:val="single" w:color="auto" w:sz="4" w:space="0"/>
            </w:tcBorders>
            <w:vAlign w:val="center"/>
          </w:tcPr>
          <w:p w14:paraId="5874C499">
            <w:pPr>
              <w:rPr>
                <w:rFonts w:ascii="Times New Roman" w:hAnsi="Times New Roman" w:cs="Times New Roman"/>
                <w:lang w:val="en-IN"/>
              </w:rPr>
            </w:pPr>
            <w:r>
              <w:rPr>
                <w:rFonts w:ascii="Times New Roman" w:hAnsi="Times New Roman" w:cs="Times New Roman"/>
                <w:lang w:val="en-IN"/>
              </w:rPr>
              <w:t>“No results found” message should show</w:t>
            </w:r>
          </w:p>
        </w:tc>
      </w:tr>
      <w:tr w14:paraId="0FA1141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AE89155">
            <w:pPr>
              <w:rPr>
                <w:rFonts w:ascii="Times New Roman" w:hAnsi="Times New Roman" w:cs="Times New Roman"/>
                <w:lang w:val="en-IN"/>
              </w:rPr>
            </w:pPr>
            <w:r>
              <w:rPr>
                <w:rFonts w:ascii="Times New Roman" w:hAnsi="Times New Roman" w:cs="Times New Roman"/>
                <w:b/>
                <w:bCs/>
                <w:lang w:val="en-IN"/>
              </w:rPr>
              <w:t>TC13</w:t>
            </w:r>
          </w:p>
        </w:tc>
        <w:tc>
          <w:tcPr>
            <w:tcW w:w="0" w:type="auto"/>
            <w:tcBorders>
              <w:top w:val="single" w:color="auto" w:sz="4" w:space="0"/>
              <w:left w:val="single" w:color="auto" w:sz="4" w:space="0"/>
              <w:bottom w:val="single" w:color="auto" w:sz="4" w:space="0"/>
              <w:right w:val="single" w:color="auto" w:sz="4" w:space="0"/>
            </w:tcBorders>
            <w:vAlign w:val="center"/>
          </w:tcPr>
          <w:p w14:paraId="371C23E0">
            <w:pPr>
              <w:rPr>
                <w:rFonts w:ascii="Times New Roman" w:hAnsi="Times New Roman" w:cs="Times New Roman"/>
                <w:lang w:val="en-IN"/>
              </w:rPr>
            </w:pPr>
            <w:r>
              <w:rPr>
                <w:rFonts w:ascii="Times New Roman" w:hAnsi="Times New Roman" w:cs="Times New Roman"/>
                <w:lang w:val="en-IN"/>
              </w:rPr>
              <w:t>Hotel search with past check-in date</w:t>
            </w:r>
          </w:p>
        </w:tc>
        <w:tc>
          <w:tcPr>
            <w:tcW w:w="0" w:type="auto"/>
            <w:tcBorders>
              <w:top w:val="single" w:color="auto" w:sz="4" w:space="0"/>
              <w:left w:val="single" w:color="auto" w:sz="4" w:space="0"/>
              <w:bottom w:val="single" w:color="auto" w:sz="4" w:space="0"/>
              <w:right w:val="single" w:color="auto" w:sz="4" w:space="0"/>
            </w:tcBorders>
            <w:vAlign w:val="center"/>
          </w:tcPr>
          <w:p w14:paraId="4D99127B">
            <w:pPr>
              <w:rPr>
                <w:rFonts w:ascii="Times New Roman" w:hAnsi="Times New Roman" w:cs="Times New Roman"/>
                <w:lang w:val="en-IN"/>
              </w:rPr>
            </w:pPr>
            <w:r>
              <w:rPr>
                <w:rFonts w:ascii="Times New Roman" w:hAnsi="Times New Roman" w:cs="Times New Roman"/>
                <w:lang w:val="en-IN"/>
              </w:rPr>
              <w:t>Enter past date → Search</w:t>
            </w:r>
          </w:p>
        </w:tc>
        <w:tc>
          <w:tcPr>
            <w:tcW w:w="0" w:type="auto"/>
            <w:tcBorders>
              <w:top w:val="single" w:color="auto" w:sz="4" w:space="0"/>
              <w:left w:val="single" w:color="auto" w:sz="4" w:space="0"/>
              <w:bottom w:val="single" w:color="auto" w:sz="4" w:space="0"/>
              <w:right w:val="single" w:color="auto" w:sz="4" w:space="0"/>
            </w:tcBorders>
            <w:vAlign w:val="center"/>
          </w:tcPr>
          <w:p w14:paraId="0466C4D1">
            <w:pPr>
              <w:rPr>
                <w:rFonts w:ascii="Times New Roman" w:hAnsi="Times New Roman" w:cs="Times New Roman"/>
                <w:lang w:val="en-IN"/>
              </w:rPr>
            </w:pPr>
            <w:r>
              <w:rPr>
                <w:rFonts w:ascii="Times New Roman" w:hAnsi="Times New Roman" w:cs="Times New Roman"/>
                <w:lang w:val="en-IN"/>
              </w:rPr>
              <w:t>Date: past date</w:t>
            </w:r>
          </w:p>
        </w:tc>
        <w:tc>
          <w:tcPr>
            <w:tcW w:w="0" w:type="auto"/>
            <w:tcBorders>
              <w:top w:val="single" w:color="auto" w:sz="4" w:space="0"/>
              <w:left w:val="single" w:color="auto" w:sz="4" w:space="0"/>
              <w:bottom w:val="single" w:color="auto" w:sz="4" w:space="0"/>
              <w:right w:val="single" w:color="auto" w:sz="4" w:space="0"/>
            </w:tcBorders>
            <w:vAlign w:val="center"/>
          </w:tcPr>
          <w:p w14:paraId="75992804">
            <w:pPr>
              <w:rPr>
                <w:rFonts w:ascii="Times New Roman" w:hAnsi="Times New Roman" w:cs="Times New Roman"/>
                <w:lang w:val="en-IN"/>
              </w:rPr>
            </w:pPr>
            <w:r>
              <w:rPr>
                <w:rFonts w:ascii="Times New Roman" w:hAnsi="Times New Roman" w:cs="Times New Roman"/>
                <w:lang w:val="en-IN"/>
              </w:rPr>
              <w:t>Validation error shown</w:t>
            </w:r>
          </w:p>
        </w:tc>
      </w:tr>
      <w:tr w14:paraId="7396E56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18CB343">
            <w:pPr>
              <w:rPr>
                <w:rFonts w:ascii="Times New Roman" w:hAnsi="Times New Roman" w:cs="Times New Roman"/>
                <w:lang w:val="en-IN"/>
              </w:rPr>
            </w:pPr>
            <w:r>
              <w:rPr>
                <w:rFonts w:ascii="Times New Roman" w:hAnsi="Times New Roman" w:cs="Times New Roman"/>
                <w:b/>
                <w:bCs/>
                <w:lang w:val="en-IN"/>
              </w:rPr>
              <w:t>TC14</w:t>
            </w:r>
          </w:p>
        </w:tc>
        <w:tc>
          <w:tcPr>
            <w:tcW w:w="0" w:type="auto"/>
            <w:tcBorders>
              <w:top w:val="single" w:color="auto" w:sz="4" w:space="0"/>
              <w:left w:val="single" w:color="auto" w:sz="4" w:space="0"/>
              <w:bottom w:val="single" w:color="auto" w:sz="4" w:space="0"/>
              <w:right w:val="single" w:color="auto" w:sz="4" w:space="0"/>
            </w:tcBorders>
            <w:vAlign w:val="center"/>
          </w:tcPr>
          <w:p w14:paraId="7DC5E34F">
            <w:pPr>
              <w:rPr>
                <w:rFonts w:ascii="Times New Roman" w:hAnsi="Times New Roman" w:cs="Times New Roman"/>
                <w:lang w:val="en-IN"/>
              </w:rPr>
            </w:pPr>
            <w:r>
              <w:rPr>
                <w:rFonts w:ascii="Times New Roman" w:hAnsi="Times New Roman" w:cs="Times New Roman"/>
                <w:lang w:val="en-IN"/>
              </w:rPr>
              <w:t>Hotel search without date selection</w:t>
            </w:r>
          </w:p>
        </w:tc>
        <w:tc>
          <w:tcPr>
            <w:tcW w:w="0" w:type="auto"/>
            <w:tcBorders>
              <w:top w:val="single" w:color="auto" w:sz="4" w:space="0"/>
              <w:left w:val="single" w:color="auto" w:sz="4" w:space="0"/>
              <w:bottom w:val="single" w:color="auto" w:sz="4" w:space="0"/>
              <w:right w:val="single" w:color="auto" w:sz="4" w:space="0"/>
            </w:tcBorders>
            <w:vAlign w:val="center"/>
          </w:tcPr>
          <w:p w14:paraId="2BAE42F7">
            <w:pPr>
              <w:rPr>
                <w:rFonts w:ascii="Times New Roman" w:hAnsi="Times New Roman" w:cs="Times New Roman"/>
                <w:lang w:val="en-IN"/>
              </w:rPr>
            </w:pPr>
            <w:r>
              <w:rPr>
                <w:rFonts w:ascii="Times New Roman" w:hAnsi="Times New Roman" w:cs="Times New Roman"/>
                <w:lang w:val="en-IN"/>
              </w:rPr>
              <w:t>Enter city → Leave dates blank → Search</w:t>
            </w:r>
          </w:p>
        </w:tc>
        <w:tc>
          <w:tcPr>
            <w:tcW w:w="0" w:type="auto"/>
            <w:tcBorders>
              <w:top w:val="single" w:color="auto" w:sz="4" w:space="0"/>
              <w:left w:val="single" w:color="auto" w:sz="4" w:space="0"/>
              <w:bottom w:val="single" w:color="auto" w:sz="4" w:space="0"/>
              <w:right w:val="single" w:color="auto" w:sz="4" w:space="0"/>
            </w:tcBorders>
            <w:vAlign w:val="center"/>
          </w:tcPr>
          <w:p w14:paraId="574BBB8C">
            <w:pPr>
              <w:rPr>
                <w:rFonts w:ascii="Times New Roman" w:hAnsi="Times New Roman" w:cs="Times New Roman"/>
                <w:lang w:val="en-IN"/>
              </w:rPr>
            </w:pPr>
            <w:r>
              <w:rPr>
                <w:rFonts w:ascii="Times New Roman" w:hAnsi="Times New Roman" w:cs="Times New Roman"/>
                <w:lang w:val="en-IN"/>
              </w:rPr>
              <w:t>City: Dubai</w:t>
            </w:r>
          </w:p>
        </w:tc>
        <w:tc>
          <w:tcPr>
            <w:tcW w:w="0" w:type="auto"/>
            <w:tcBorders>
              <w:top w:val="single" w:color="auto" w:sz="4" w:space="0"/>
              <w:left w:val="single" w:color="auto" w:sz="4" w:space="0"/>
              <w:bottom w:val="single" w:color="auto" w:sz="4" w:space="0"/>
              <w:right w:val="single" w:color="auto" w:sz="4" w:space="0"/>
            </w:tcBorders>
            <w:vAlign w:val="center"/>
          </w:tcPr>
          <w:p w14:paraId="0F66BE15">
            <w:pPr>
              <w:rPr>
                <w:rFonts w:ascii="Times New Roman" w:hAnsi="Times New Roman" w:cs="Times New Roman"/>
                <w:lang w:val="en-IN"/>
              </w:rPr>
            </w:pPr>
            <w:r>
              <w:rPr>
                <w:rFonts w:ascii="Times New Roman" w:hAnsi="Times New Roman" w:cs="Times New Roman"/>
                <w:lang w:val="en-IN"/>
              </w:rPr>
              <w:t>Date validation message</w:t>
            </w:r>
          </w:p>
        </w:tc>
      </w:tr>
      <w:tr w14:paraId="6B38CDC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EEB559D">
            <w:pPr>
              <w:rPr>
                <w:rFonts w:ascii="Times New Roman" w:hAnsi="Times New Roman" w:cs="Times New Roman"/>
                <w:lang w:val="en-IN"/>
              </w:rPr>
            </w:pPr>
            <w:r>
              <w:rPr>
                <w:rFonts w:ascii="Times New Roman" w:hAnsi="Times New Roman" w:cs="Times New Roman"/>
                <w:b/>
                <w:bCs/>
                <w:lang w:val="en-IN"/>
              </w:rPr>
              <w:t>TC15</w:t>
            </w:r>
          </w:p>
        </w:tc>
        <w:tc>
          <w:tcPr>
            <w:tcW w:w="0" w:type="auto"/>
            <w:tcBorders>
              <w:top w:val="single" w:color="auto" w:sz="4" w:space="0"/>
              <w:left w:val="single" w:color="auto" w:sz="4" w:space="0"/>
              <w:bottom w:val="single" w:color="auto" w:sz="4" w:space="0"/>
              <w:right w:val="single" w:color="auto" w:sz="4" w:space="0"/>
            </w:tcBorders>
            <w:vAlign w:val="center"/>
          </w:tcPr>
          <w:p w14:paraId="2540670A">
            <w:pPr>
              <w:rPr>
                <w:rFonts w:ascii="Times New Roman" w:hAnsi="Times New Roman" w:cs="Times New Roman"/>
                <w:lang w:val="en-IN"/>
              </w:rPr>
            </w:pPr>
            <w:r>
              <w:rPr>
                <w:rFonts w:ascii="Times New Roman" w:hAnsi="Times New Roman" w:cs="Times New Roman"/>
                <w:lang w:val="en-IN"/>
              </w:rPr>
              <w:t>Apply hotel filter options</w:t>
            </w:r>
          </w:p>
        </w:tc>
        <w:tc>
          <w:tcPr>
            <w:tcW w:w="0" w:type="auto"/>
            <w:tcBorders>
              <w:top w:val="single" w:color="auto" w:sz="4" w:space="0"/>
              <w:left w:val="single" w:color="auto" w:sz="4" w:space="0"/>
              <w:bottom w:val="single" w:color="auto" w:sz="4" w:space="0"/>
              <w:right w:val="single" w:color="auto" w:sz="4" w:space="0"/>
            </w:tcBorders>
            <w:vAlign w:val="center"/>
          </w:tcPr>
          <w:p w14:paraId="32BDBFFA">
            <w:pPr>
              <w:rPr>
                <w:rFonts w:ascii="Times New Roman" w:hAnsi="Times New Roman" w:cs="Times New Roman"/>
                <w:lang w:val="en-IN"/>
              </w:rPr>
            </w:pPr>
            <w:r>
              <w:rPr>
                <w:rFonts w:ascii="Times New Roman" w:hAnsi="Times New Roman" w:cs="Times New Roman"/>
                <w:lang w:val="en-IN"/>
              </w:rPr>
              <w:t>Search hotels → Apply filters → View results</w:t>
            </w:r>
          </w:p>
        </w:tc>
        <w:tc>
          <w:tcPr>
            <w:tcW w:w="0" w:type="auto"/>
            <w:tcBorders>
              <w:top w:val="single" w:color="auto" w:sz="4" w:space="0"/>
              <w:left w:val="single" w:color="auto" w:sz="4" w:space="0"/>
              <w:bottom w:val="single" w:color="auto" w:sz="4" w:space="0"/>
              <w:right w:val="single" w:color="auto" w:sz="4" w:space="0"/>
            </w:tcBorders>
            <w:vAlign w:val="center"/>
          </w:tcPr>
          <w:p w14:paraId="347AAF64">
            <w:pPr>
              <w:rPr>
                <w:rFonts w:ascii="Times New Roman" w:hAnsi="Times New Roman" w:cs="Times New Roman"/>
                <w:lang w:val="en-IN"/>
              </w:rPr>
            </w:pPr>
            <w:r>
              <w:rPr>
                <w:rFonts w:ascii="Times New Roman" w:hAnsi="Times New Roman" w:cs="Times New Roman"/>
                <w:lang w:val="en-IN"/>
              </w:rPr>
              <w:t>Price: 200–500</w:t>
            </w:r>
          </w:p>
        </w:tc>
        <w:tc>
          <w:tcPr>
            <w:tcW w:w="0" w:type="auto"/>
            <w:tcBorders>
              <w:top w:val="single" w:color="auto" w:sz="4" w:space="0"/>
              <w:left w:val="single" w:color="auto" w:sz="4" w:space="0"/>
              <w:bottom w:val="single" w:color="auto" w:sz="4" w:space="0"/>
              <w:right w:val="single" w:color="auto" w:sz="4" w:space="0"/>
            </w:tcBorders>
            <w:vAlign w:val="center"/>
          </w:tcPr>
          <w:p w14:paraId="61A75370">
            <w:pPr>
              <w:rPr>
                <w:rFonts w:ascii="Times New Roman" w:hAnsi="Times New Roman" w:cs="Times New Roman"/>
                <w:lang w:val="en-IN"/>
              </w:rPr>
            </w:pPr>
            <w:r>
              <w:rPr>
                <w:rFonts w:ascii="Times New Roman" w:hAnsi="Times New Roman" w:cs="Times New Roman"/>
                <w:lang w:val="en-IN"/>
              </w:rPr>
              <w:t>Filtered results should load</w:t>
            </w:r>
          </w:p>
        </w:tc>
      </w:tr>
      <w:tr w14:paraId="6F14A09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D3BEA57">
            <w:pPr>
              <w:rPr>
                <w:rFonts w:ascii="Times New Roman" w:hAnsi="Times New Roman" w:cs="Times New Roman"/>
                <w:lang w:val="en-IN"/>
              </w:rPr>
            </w:pPr>
            <w:r>
              <w:rPr>
                <w:rFonts w:ascii="Times New Roman" w:hAnsi="Times New Roman" w:cs="Times New Roman"/>
                <w:b/>
                <w:bCs/>
                <w:lang w:val="en-IN"/>
              </w:rPr>
              <w:t>TC16</w:t>
            </w:r>
          </w:p>
        </w:tc>
        <w:tc>
          <w:tcPr>
            <w:tcW w:w="0" w:type="auto"/>
            <w:tcBorders>
              <w:top w:val="single" w:color="auto" w:sz="4" w:space="0"/>
              <w:left w:val="single" w:color="auto" w:sz="4" w:space="0"/>
              <w:bottom w:val="single" w:color="auto" w:sz="4" w:space="0"/>
              <w:right w:val="single" w:color="auto" w:sz="4" w:space="0"/>
            </w:tcBorders>
            <w:vAlign w:val="center"/>
          </w:tcPr>
          <w:p w14:paraId="7E9A06B6">
            <w:pPr>
              <w:rPr>
                <w:rFonts w:ascii="Times New Roman" w:hAnsi="Times New Roman" w:cs="Times New Roman"/>
                <w:lang w:val="en-IN"/>
              </w:rPr>
            </w:pPr>
            <w:r>
              <w:rPr>
                <w:rFonts w:ascii="Times New Roman" w:hAnsi="Times New Roman" w:cs="Times New Roman"/>
                <w:lang w:val="en-IN"/>
              </w:rPr>
              <w:t>View all tours</w:t>
            </w:r>
          </w:p>
        </w:tc>
        <w:tc>
          <w:tcPr>
            <w:tcW w:w="0" w:type="auto"/>
            <w:tcBorders>
              <w:top w:val="single" w:color="auto" w:sz="4" w:space="0"/>
              <w:left w:val="single" w:color="auto" w:sz="4" w:space="0"/>
              <w:bottom w:val="single" w:color="auto" w:sz="4" w:space="0"/>
              <w:right w:val="single" w:color="auto" w:sz="4" w:space="0"/>
            </w:tcBorders>
            <w:vAlign w:val="center"/>
          </w:tcPr>
          <w:p w14:paraId="76005EBD">
            <w:pPr>
              <w:rPr>
                <w:rFonts w:ascii="Times New Roman" w:hAnsi="Times New Roman" w:cs="Times New Roman"/>
                <w:lang w:val="en-IN"/>
              </w:rPr>
            </w:pPr>
            <w:r>
              <w:rPr>
                <w:rFonts w:ascii="Times New Roman" w:hAnsi="Times New Roman" w:cs="Times New Roman"/>
                <w:lang w:val="en-IN"/>
              </w:rPr>
              <w:t>Open Tours module</w:t>
            </w:r>
          </w:p>
        </w:tc>
        <w:tc>
          <w:tcPr>
            <w:tcW w:w="0" w:type="auto"/>
            <w:tcBorders>
              <w:top w:val="single" w:color="auto" w:sz="4" w:space="0"/>
              <w:left w:val="single" w:color="auto" w:sz="4" w:space="0"/>
              <w:bottom w:val="single" w:color="auto" w:sz="4" w:space="0"/>
              <w:right w:val="single" w:color="auto" w:sz="4" w:space="0"/>
            </w:tcBorders>
            <w:vAlign w:val="center"/>
          </w:tcPr>
          <w:p w14:paraId="073F64C9">
            <w:pPr>
              <w:rPr>
                <w:rFonts w:ascii="Times New Roman" w:hAnsi="Times New Roman" w:cs="Times New Roman"/>
                <w:lang w:val="en-IN"/>
              </w:rPr>
            </w:pPr>
            <w:r>
              <w:rPr>
                <w:rFonts w:ascii="Times New Roman" w:hAnsi="Times New Roman" w:cs="Times New Roman"/>
                <w:lang w:val="en-IN"/>
              </w:rPr>
              <w:t>N/A</w:t>
            </w:r>
          </w:p>
        </w:tc>
        <w:tc>
          <w:tcPr>
            <w:tcW w:w="0" w:type="auto"/>
            <w:tcBorders>
              <w:top w:val="single" w:color="auto" w:sz="4" w:space="0"/>
              <w:left w:val="single" w:color="auto" w:sz="4" w:space="0"/>
              <w:bottom w:val="single" w:color="auto" w:sz="4" w:space="0"/>
              <w:right w:val="single" w:color="auto" w:sz="4" w:space="0"/>
            </w:tcBorders>
            <w:vAlign w:val="center"/>
          </w:tcPr>
          <w:p w14:paraId="260A2AB1">
            <w:pPr>
              <w:rPr>
                <w:rFonts w:ascii="Times New Roman" w:hAnsi="Times New Roman" w:cs="Times New Roman"/>
                <w:lang w:val="en-IN"/>
              </w:rPr>
            </w:pPr>
            <w:r>
              <w:rPr>
                <w:rFonts w:ascii="Times New Roman" w:hAnsi="Times New Roman" w:cs="Times New Roman"/>
                <w:lang w:val="en-IN"/>
              </w:rPr>
              <w:t>All available tours listed</w:t>
            </w:r>
          </w:p>
        </w:tc>
      </w:tr>
      <w:tr w14:paraId="233531E3">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560B378">
            <w:pPr>
              <w:rPr>
                <w:rFonts w:ascii="Times New Roman" w:hAnsi="Times New Roman" w:cs="Times New Roman"/>
                <w:lang w:val="en-IN"/>
              </w:rPr>
            </w:pPr>
            <w:r>
              <w:rPr>
                <w:rFonts w:ascii="Times New Roman" w:hAnsi="Times New Roman" w:cs="Times New Roman"/>
                <w:b/>
                <w:bCs/>
                <w:lang w:val="en-IN"/>
              </w:rPr>
              <w:t>TC17</w:t>
            </w:r>
          </w:p>
        </w:tc>
        <w:tc>
          <w:tcPr>
            <w:tcW w:w="0" w:type="auto"/>
            <w:tcBorders>
              <w:top w:val="single" w:color="auto" w:sz="4" w:space="0"/>
              <w:left w:val="single" w:color="auto" w:sz="4" w:space="0"/>
              <w:bottom w:val="single" w:color="auto" w:sz="4" w:space="0"/>
              <w:right w:val="single" w:color="auto" w:sz="4" w:space="0"/>
            </w:tcBorders>
            <w:vAlign w:val="center"/>
          </w:tcPr>
          <w:p w14:paraId="69D1BF82">
            <w:pPr>
              <w:rPr>
                <w:rFonts w:ascii="Times New Roman" w:hAnsi="Times New Roman" w:cs="Times New Roman"/>
                <w:lang w:val="en-IN"/>
              </w:rPr>
            </w:pPr>
            <w:r>
              <w:rPr>
                <w:rFonts w:ascii="Times New Roman" w:hAnsi="Times New Roman" w:cs="Times New Roman"/>
                <w:lang w:val="en-IN"/>
              </w:rPr>
              <w:t>Filter tours by destination</w:t>
            </w:r>
          </w:p>
        </w:tc>
        <w:tc>
          <w:tcPr>
            <w:tcW w:w="0" w:type="auto"/>
            <w:tcBorders>
              <w:top w:val="single" w:color="auto" w:sz="4" w:space="0"/>
              <w:left w:val="single" w:color="auto" w:sz="4" w:space="0"/>
              <w:bottom w:val="single" w:color="auto" w:sz="4" w:space="0"/>
              <w:right w:val="single" w:color="auto" w:sz="4" w:space="0"/>
            </w:tcBorders>
            <w:vAlign w:val="center"/>
          </w:tcPr>
          <w:p w14:paraId="2EACD1EB">
            <w:pPr>
              <w:rPr>
                <w:rFonts w:ascii="Times New Roman" w:hAnsi="Times New Roman" w:cs="Times New Roman"/>
                <w:lang w:val="en-IN"/>
              </w:rPr>
            </w:pPr>
            <w:r>
              <w:rPr>
                <w:rFonts w:ascii="Times New Roman" w:hAnsi="Times New Roman" w:cs="Times New Roman"/>
                <w:lang w:val="en-IN"/>
              </w:rPr>
              <w:t>Select destination → Apply filter</w:t>
            </w:r>
          </w:p>
        </w:tc>
        <w:tc>
          <w:tcPr>
            <w:tcW w:w="0" w:type="auto"/>
            <w:tcBorders>
              <w:top w:val="single" w:color="auto" w:sz="4" w:space="0"/>
              <w:left w:val="single" w:color="auto" w:sz="4" w:space="0"/>
              <w:bottom w:val="single" w:color="auto" w:sz="4" w:space="0"/>
              <w:right w:val="single" w:color="auto" w:sz="4" w:space="0"/>
            </w:tcBorders>
            <w:vAlign w:val="center"/>
          </w:tcPr>
          <w:p w14:paraId="36FDE93B">
            <w:pPr>
              <w:rPr>
                <w:rFonts w:ascii="Times New Roman" w:hAnsi="Times New Roman" w:cs="Times New Roman"/>
                <w:lang w:val="en-IN"/>
              </w:rPr>
            </w:pPr>
            <w:r>
              <w:rPr>
                <w:rFonts w:ascii="Times New Roman" w:hAnsi="Times New Roman" w:cs="Times New Roman"/>
                <w:lang w:val="en-IN"/>
              </w:rPr>
              <w:t>Destination: Dubai</w:t>
            </w:r>
          </w:p>
        </w:tc>
        <w:tc>
          <w:tcPr>
            <w:tcW w:w="0" w:type="auto"/>
            <w:tcBorders>
              <w:top w:val="single" w:color="auto" w:sz="4" w:space="0"/>
              <w:left w:val="single" w:color="auto" w:sz="4" w:space="0"/>
              <w:bottom w:val="single" w:color="auto" w:sz="4" w:space="0"/>
              <w:right w:val="single" w:color="auto" w:sz="4" w:space="0"/>
            </w:tcBorders>
            <w:vAlign w:val="center"/>
          </w:tcPr>
          <w:p w14:paraId="45E95380">
            <w:pPr>
              <w:rPr>
                <w:rFonts w:ascii="Times New Roman" w:hAnsi="Times New Roman" w:cs="Times New Roman"/>
                <w:lang w:val="en-IN"/>
              </w:rPr>
            </w:pPr>
            <w:r>
              <w:rPr>
                <w:rFonts w:ascii="Times New Roman" w:hAnsi="Times New Roman" w:cs="Times New Roman"/>
                <w:lang w:val="en-IN"/>
              </w:rPr>
              <w:t>Relevant tours should display</w:t>
            </w:r>
          </w:p>
        </w:tc>
      </w:tr>
      <w:tr w14:paraId="176FDCF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AC7A9E1">
            <w:pPr>
              <w:rPr>
                <w:rFonts w:ascii="Times New Roman" w:hAnsi="Times New Roman" w:cs="Times New Roman"/>
                <w:lang w:val="en-IN"/>
              </w:rPr>
            </w:pPr>
            <w:r>
              <w:rPr>
                <w:rFonts w:ascii="Times New Roman" w:hAnsi="Times New Roman" w:cs="Times New Roman"/>
                <w:b/>
                <w:bCs/>
                <w:lang w:val="en-IN"/>
              </w:rPr>
              <w:t>TC18</w:t>
            </w:r>
          </w:p>
        </w:tc>
        <w:tc>
          <w:tcPr>
            <w:tcW w:w="0" w:type="auto"/>
            <w:tcBorders>
              <w:top w:val="single" w:color="auto" w:sz="4" w:space="0"/>
              <w:left w:val="single" w:color="auto" w:sz="4" w:space="0"/>
              <w:bottom w:val="single" w:color="auto" w:sz="4" w:space="0"/>
              <w:right w:val="single" w:color="auto" w:sz="4" w:space="0"/>
            </w:tcBorders>
            <w:vAlign w:val="center"/>
          </w:tcPr>
          <w:p w14:paraId="68CD0376">
            <w:pPr>
              <w:rPr>
                <w:rFonts w:ascii="Times New Roman" w:hAnsi="Times New Roman" w:cs="Times New Roman"/>
                <w:lang w:val="en-IN"/>
              </w:rPr>
            </w:pPr>
            <w:r>
              <w:rPr>
                <w:rFonts w:ascii="Times New Roman" w:hAnsi="Times New Roman" w:cs="Times New Roman"/>
                <w:lang w:val="en-IN"/>
              </w:rPr>
              <w:t>Sort tours by price</w:t>
            </w:r>
          </w:p>
        </w:tc>
        <w:tc>
          <w:tcPr>
            <w:tcW w:w="0" w:type="auto"/>
            <w:tcBorders>
              <w:top w:val="single" w:color="auto" w:sz="4" w:space="0"/>
              <w:left w:val="single" w:color="auto" w:sz="4" w:space="0"/>
              <w:bottom w:val="single" w:color="auto" w:sz="4" w:space="0"/>
              <w:right w:val="single" w:color="auto" w:sz="4" w:space="0"/>
            </w:tcBorders>
            <w:vAlign w:val="center"/>
          </w:tcPr>
          <w:p w14:paraId="1C0AC732">
            <w:pPr>
              <w:rPr>
                <w:rFonts w:ascii="Times New Roman" w:hAnsi="Times New Roman" w:cs="Times New Roman"/>
                <w:lang w:val="en-IN"/>
              </w:rPr>
            </w:pPr>
            <w:r>
              <w:rPr>
                <w:rFonts w:ascii="Times New Roman" w:hAnsi="Times New Roman" w:cs="Times New Roman"/>
                <w:lang w:val="en-IN"/>
              </w:rPr>
              <w:t>Choose sort → Select Price Low to High</w:t>
            </w:r>
          </w:p>
        </w:tc>
        <w:tc>
          <w:tcPr>
            <w:tcW w:w="0" w:type="auto"/>
            <w:tcBorders>
              <w:top w:val="single" w:color="auto" w:sz="4" w:space="0"/>
              <w:left w:val="single" w:color="auto" w:sz="4" w:space="0"/>
              <w:bottom w:val="single" w:color="auto" w:sz="4" w:space="0"/>
              <w:right w:val="single" w:color="auto" w:sz="4" w:space="0"/>
            </w:tcBorders>
            <w:vAlign w:val="center"/>
          </w:tcPr>
          <w:p w14:paraId="64889045">
            <w:pPr>
              <w:rPr>
                <w:rFonts w:ascii="Times New Roman" w:hAnsi="Times New Roman" w:cs="Times New Roman"/>
                <w:lang w:val="en-IN"/>
              </w:rPr>
            </w:pPr>
            <w:r>
              <w:rPr>
                <w:rFonts w:ascii="Times New Roman" w:hAnsi="Times New Roman" w:cs="Times New Roman"/>
                <w:lang w:val="en-IN"/>
              </w:rPr>
              <w:t>Sort: Price</w:t>
            </w:r>
          </w:p>
        </w:tc>
        <w:tc>
          <w:tcPr>
            <w:tcW w:w="0" w:type="auto"/>
            <w:tcBorders>
              <w:top w:val="single" w:color="auto" w:sz="4" w:space="0"/>
              <w:left w:val="single" w:color="auto" w:sz="4" w:space="0"/>
              <w:bottom w:val="single" w:color="auto" w:sz="4" w:space="0"/>
              <w:right w:val="single" w:color="auto" w:sz="4" w:space="0"/>
            </w:tcBorders>
            <w:vAlign w:val="center"/>
          </w:tcPr>
          <w:p w14:paraId="66138F5D">
            <w:pPr>
              <w:rPr>
                <w:rFonts w:ascii="Times New Roman" w:hAnsi="Times New Roman" w:cs="Times New Roman"/>
                <w:lang w:val="en-IN"/>
              </w:rPr>
            </w:pPr>
            <w:r>
              <w:rPr>
                <w:rFonts w:ascii="Times New Roman" w:hAnsi="Times New Roman" w:cs="Times New Roman"/>
                <w:lang w:val="en-IN"/>
              </w:rPr>
              <w:t>Tours sorted correctly</w:t>
            </w:r>
          </w:p>
        </w:tc>
      </w:tr>
      <w:tr w14:paraId="7122B69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97DDFEE">
            <w:pPr>
              <w:rPr>
                <w:rFonts w:ascii="Times New Roman" w:hAnsi="Times New Roman" w:cs="Times New Roman"/>
                <w:lang w:val="en-IN"/>
              </w:rPr>
            </w:pPr>
            <w:r>
              <w:rPr>
                <w:rFonts w:ascii="Times New Roman" w:hAnsi="Times New Roman" w:cs="Times New Roman"/>
                <w:b/>
                <w:bCs/>
                <w:lang w:val="en-IN"/>
              </w:rPr>
              <w:t>TC19</w:t>
            </w:r>
          </w:p>
        </w:tc>
        <w:tc>
          <w:tcPr>
            <w:tcW w:w="0" w:type="auto"/>
            <w:tcBorders>
              <w:top w:val="single" w:color="auto" w:sz="4" w:space="0"/>
              <w:left w:val="single" w:color="auto" w:sz="4" w:space="0"/>
              <w:bottom w:val="single" w:color="auto" w:sz="4" w:space="0"/>
              <w:right w:val="single" w:color="auto" w:sz="4" w:space="0"/>
            </w:tcBorders>
            <w:vAlign w:val="center"/>
          </w:tcPr>
          <w:p w14:paraId="2D047744">
            <w:pPr>
              <w:rPr>
                <w:rFonts w:ascii="Times New Roman" w:hAnsi="Times New Roman" w:cs="Times New Roman"/>
                <w:lang w:val="en-IN"/>
              </w:rPr>
            </w:pPr>
            <w:r>
              <w:rPr>
                <w:rFonts w:ascii="Times New Roman" w:hAnsi="Times New Roman" w:cs="Times New Roman"/>
                <w:lang w:val="en-IN"/>
              </w:rPr>
              <w:t>Open tour details page</w:t>
            </w:r>
          </w:p>
        </w:tc>
        <w:tc>
          <w:tcPr>
            <w:tcW w:w="0" w:type="auto"/>
            <w:tcBorders>
              <w:top w:val="single" w:color="auto" w:sz="4" w:space="0"/>
              <w:left w:val="single" w:color="auto" w:sz="4" w:space="0"/>
              <w:bottom w:val="single" w:color="auto" w:sz="4" w:space="0"/>
              <w:right w:val="single" w:color="auto" w:sz="4" w:space="0"/>
            </w:tcBorders>
            <w:vAlign w:val="center"/>
          </w:tcPr>
          <w:p w14:paraId="1F604253">
            <w:pPr>
              <w:rPr>
                <w:rFonts w:ascii="Times New Roman" w:hAnsi="Times New Roman" w:cs="Times New Roman"/>
                <w:lang w:val="en-IN"/>
              </w:rPr>
            </w:pPr>
            <w:r>
              <w:rPr>
                <w:rFonts w:ascii="Times New Roman" w:hAnsi="Times New Roman" w:cs="Times New Roman"/>
                <w:lang w:val="en-IN"/>
              </w:rPr>
              <w:t>Click a tour</w:t>
            </w:r>
          </w:p>
        </w:tc>
        <w:tc>
          <w:tcPr>
            <w:tcW w:w="0" w:type="auto"/>
            <w:tcBorders>
              <w:top w:val="single" w:color="auto" w:sz="4" w:space="0"/>
              <w:left w:val="single" w:color="auto" w:sz="4" w:space="0"/>
              <w:bottom w:val="single" w:color="auto" w:sz="4" w:space="0"/>
              <w:right w:val="single" w:color="auto" w:sz="4" w:space="0"/>
            </w:tcBorders>
            <w:vAlign w:val="center"/>
          </w:tcPr>
          <w:p w14:paraId="4ADD1CBB">
            <w:pPr>
              <w:rPr>
                <w:rFonts w:ascii="Times New Roman" w:hAnsi="Times New Roman" w:cs="Times New Roman"/>
                <w:lang w:val="en-IN"/>
              </w:rPr>
            </w:pPr>
            <w:r>
              <w:rPr>
                <w:rFonts w:ascii="Times New Roman" w:hAnsi="Times New Roman" w:cs="Times New Roman"/>
                <w:lang w:val="en-IN"/>
              </w:rPr>
              <w:t>Tour: Dubai City Tour</w:t>
            </w:r>
          </w:p>
        </w:tc>
        <w:tc>
          <w:tcPr>
            <w:tcW w:w="0" w:type="auto"/>
            <w:tcBorders>
              <w:top w:val="single" w:color="auto" w:sz="4" w:space="0"/>
              <w:left w:val="single" w:color="auto" w:sz="4" w:space="0"/>
              <w:bottom w:val="single" w:color="auto" w:sz="4" w:space="0"/>
              <w:right w:val="single" w:color="auto" w:sz="4" w:space="0"/>
            </w:tcBorders>
            <w:vAlign w:val="center"/>
          </w:tcPr>
          <w:p w14:paraId="1FA3FCB7">
            <w:pPr>
              <w:rPr>
                <w:rFonts w:ascii="Times New Roman" w:hAnsi="Times New Roman" w:cs="Times New Roman"/>
                <w:lang w:val="en-IN"/>
              </w:rPr>
            </w:pPr>
            <w:r>
              <w:rPr>
                <w:rFonts w:ascii="Times New Roman" w:hAnsi="Times New Roman" w:cs="Times New Roman"/>
                <w:lang w:val="en-IN"/>
              </w:rPr>
              <w:t>Tour details page displayed</w:t>
            </w:r>
          </w:p>
        </w:tc>
      </w:tr>
      <w:tr w14:paraId="3F2AF16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BC3D54F">
            <w:pPr>
              <w:rPr>
                <w:rFonts w:ascii="Times New Roman" w:hAnsi="Times New Roman" w:cs="Times New Roman"/>
                <w:lang w:val="en-IN"/>
              </w:rPr>
            </w:pPr>
            <w:r>
              <w:rPr>
                <w:rFonts w:ascii="Times New Roman" w:hAnsi="Times New Roman" w:cs="Times New Roman"/>
                <w:b/>
                <w:bCs/>
                <w:lang w:val="en-IN"/>
              </w:rPr>
              <w:t>TC20</w:t>
            </w:r>
          </w:p>
        </w:tc>
        <w:tc>
          <w:tcPr>
            <w:tcW w:w="0" w:type="auto"/>
            <w:tcBorders>
              <w:top w:val="single" w:color="auto" w:sz="4" w:space="0"/>
              <w:left w:val="single" w:color="auto" w:sz="4" w:space="0"/>
              <w:bottom w:val="single" w:color="auto" w:sz="4" w:space="0"/>
              <w:right w:val="single" w:color="auto" w:sz="4" w:space="0"/>
            </w:tcBorders>
            <w:vAlign w:val="center"/>
          </w:tcPr>
          <w:p w14:paraId="02DB2DB7">
            <w:pPr>
              <w:rPr>
                <w:rFonts w:ascii="Times New Roman" w:hAnsi="Times New Roman" w:cs="Times New Roman"/>
                <w:lang w:val="en-IN"/>
              </w:rPr>
            </w:pPr>
            <w:r>
              <w:rPr>
                <w:rFonts w:ascii="Times New Roman" w:hAnsi="Times New Roman" w:cs="Times New Roman"/>
                <w:lang w:val="en-IN"/>
              </w:rPr>
              <w:t>Verify tour image loading</w:t>
            </w:r>
          </w:p>
        </w:tc>
        <w:tc>
          <w:tcPr>
            <w:tcW w:w="0" w:type="auto"/>
            <w:tcBorders>
              <w:top w:val="single" w:color="auto" w:sz="4" w:space="0"/>
              <w:left w:val="single" w:color="auto" w:sz="4" w:space="0"/>
              <w:bottom w:val="single" w:color="auto" w:sz="4" w:space="0"/>
              <w:right w:val="single" w:color="auto" w:sz="4" w:space="0"/>
            </w:tcBorders>
            <w:vAlign w:val="center"/>
          </w:tcPr>
          <w:p w14:paraId="2D757C2E">
            <w:pPr>
              <w:rPr>
                <w:rFonts w:ascii="Times New Roman" w:hAnsi="Times New Roman" w:cs="Times New Roman"/>
                <w:lang w:val="en-IN"/>
              </w:rPr>
            </w:pPr>
            <w:r>
              <w:rPr>
                <w:rFonts w:ascii="Times New Roman" w:hAnsi="Times New Roman" w:cs="Times New Roman"/>
                <w:lang w:val="en-IN"/>
              </w:rPr>
              <w:t>Open tour → Check images</w:t>
            </w:r>
          </w:p>
        </w:tc>
        <w:tc>
          <w:tcPr>
            <w:tcW w:w="0" w:type="auto"/>
            <w:tcBorders>
              <w:top w:val="single" w:color="auto" w:sz="4" w:space="0"/>
              <w:left w:val="single" w:color="auto" w:sz="4" w:space="0"/>
              <w:bottom w:val="single" w:color="auto" w:sz="4" w:space="0"/>
              <w:right w:val="single" w:color="auto" w:sz="4" w:space="0"/>
            </w:tcBorders>
            <w:vAlign w:val="center"/>
          </w:tcPr>
          <w:p w14:paraId="0F29BB1F">
            <w:pPr>
              <w:rPr>
                <w:rFonts w:ascii="Times New Roman" w:hAnsi="Times New Roman" w:cs="Times New Roman"/>
                <w:lang w:val="en-IN"/>
              </w:rPr>
            </w:pPr>
            <w:r>
              <w:rPr>
                <w:rFonts w:ascii="Times New Roman" w:hAnsi="Times New Roman" w:cs="Times New Roman"/>
                <w:lang w:val="en-IN"/>
              </w:rPr>
              <w:t>Pictures</w:t>
            </w:r>
          </w:p>
        </w:tc>
        <w:tc>
          <w:tcPr>
            <w:tcW w:w="0" w:type="auto"/>
            <w:tcBorders>
              <w:top w:val="single" w:color="auto" w:sz="4" w:space="0"/>
              <w:left w:val="single" w:color="auto" w:sz="4" w:space="0"/>
              <w:bottom w:val="single" w:color="auto" w:sz="4" w:space="0"/>
              <w:right w:val="single" w:color="auto" w:sz="4" w:space="0"/>
            </w:tcBorders>
            <w:vAlign w:val="center"/>
          </w:tcPr>
          <w:p w14:paraId="4EFC468A">
            <w:pPr>
              <w:rPr>
                <w:rFonts w:ascii="Times New Roman" w:hAnsi="Times New Roman" w:cs="Times New Roman"/>
                <w:lang w:val="en-IN"/>
              </w:rPr>
            </w:pPr>
            <w:r>
              <w:rPr>
                <w:rFonts w:ascii="Times New Roman" w:hAnsi="Times New Roman" w:cs="Times New Roman"/>
                <w:lang w:val="en-IN"/>
              </w:rPr>
              <w:t>Images load properly</w:t>
            </w:r>
          </w:p>
        </w:tc>
      </w:tr>
      <w:tr w14:paraId="214A943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D7BCB04">
            <w:pPr>
              <w:rPr>
                <w:rFonts w:ascii="Times New Roman" w:hAnsi="Times New Roman" w:cs="Times New Roman"/>
                <w:lang w:val="en-IN"/>
              </w:rPr>
            </w:pPr>
            <w:r>
              <w:rPr>
                <w:rFonts w:ascii="Times New Roman" w:hAnsi="Times New Roman" w:cs="Times New Roman"/>
                <w:b/>
                <w:bCs/>
                <w:lang w:val="en-IN"/>
              </w:rPr>
              <w:t>TC21</w:t>
            </w:r>
          </w:p>
        </w:tc>
        <w:tc>
          <w:tcPr>
            <w:tcW w:w="0" w:type="auto"/>
            <w:tcBorders>
              <w:top w:val="single" w:color="auto" w:sz="4" w:space="0"/>
              <w:left w:val="single" w:color="auto" w:sz="4" w:space="0"/>
              <w:bottom w:val="single" w:color="auto" w:sz="4" w:space="0"/>
              <w:right w:val="single" w:color="auto" w:sz="4" w:space="0"/>
            </w:tcBorders>
            <w:vAlign w:val="center"/>
          </w:tcPr>
          <w:p w14:paraId="4128470C">
            <w:pPr>
              <w:rPr>
                <w:rFonts w:ascii="Times New Roman" w:hAnsi="Times New Roman" w:cs="Times New Roman"/>
                <w:lang w:val="en-IN"/>
              </w:rPr>
            </w:pPr>
            <w:r>
              <w:rPr>
                <w:rFonts w:ascii="Times New Roman" w:hAnsi="Times New Roman" w:cs="Times New Roman"/>
                <w:lang w:val="en-IN"/>
              </w:rPr>
              <w:t>Book a tour with valid details</w:t>
            </w:r>
          </w:p>
        </w:tc>
        <w:tc>
          <w:tcPr>
            <w:tcW w:w="0" w:type="auto"/>
            <w:tcBorders>
              <w:top w:val="single" w:color="auto" w:sz="4" w:space="0"/>
              <w:left w:val="single" w:color="auto" w:sz="4" w:space="0"/>
              <w:bottom w:val="single" w:color="auto" w:sz="4" w:space="0"/>
              <w:right w:val="single" w:color="auto" w:sz="4" w:space="0"/>
            </w:tcBorders>
            <w:vAlign w:val="center"/>
          </w:tcPr>
          <w:p w14:paraId="413A7518">
            <w:pPr>
              <w:rPr>
                <w:rFonts w:ascii="Times New Roman" w:hAnsi="Times New Roman" w:cs="Times New Roman"/>
                <w:lang w:val="en-IN"/>
              </w:rPr>
            </w:pPr>
            <w:r>
              <w:rPr>
                <w:rFonts w:ascii="Times New Roman" w:hAnsi="Times New Roman" w:cs="Times New Roman"/>
                <w:lang w:val="en-IN"/>
              </w:rPr>
              <w:t>Select tour → Book Now → Fill form → Submit</w:t>
            </w:r>
          </w:p>
        </w:tc>
        <w:tc>
          <w:tcPr>
            <w:tcW w:w="0" w:type="auto"/>
            <w:tcBorders>
              <w:top w:val="single" w:color="auto" w:sz="4" w:space="0"/>
              <w:left w:val="single" w:color="auto" w:sz="4" w:space="0"/>
              <w:bottom w:val="single" w:color="auto" w:sz="4" w:space="0"/>
              <w:right w:val="single" w:color="auto" w:sz="4" w:space="0"/>
            </w:tcBorders>
            <w:vAlign w:val="center"/>
          </w:tcPr>
          <w:p w14:paraId="7AAAFC79">
            <w:pPr>
              <w:rPr>
                <w:rFonts w:ascii="Times New Roman" w:hAnsi="Times New Roman" w:cs="Times New Roman"/>
                <w:lang w:val="en-IN"/>
              </w:rPr>
            </w:pPr>
            <w:r>
              <w:rPr>
                <w:rFonts w:ascii="Times New Roman" w:hAnsi="Times New Roman" w:cs="Times New Roman"/>
                <w:lang w:val="en-IN"/>
              </w:rPr>
              <w:t>Tour: Dubai City Tour</w:t>
            </w:r>
          </w:p>
        </w:tc>
        <w:tc>
          <w:tcPr>
            <w:tcW w:w="0" w:type="auto"/>
            <w:tcBorders>
              <w:top w:val="single" w:color="auto" w:sz="4" w:space="0"/>
              <w:left w:val="single" w:color="auto" w:sz="4" w:space="0"/>
              <w:bottom w:val="single" w:color="auto" w:sz="4" w:space="0"/>
              <w:right w:val="single" w:color="auto" w:sz="4" w:space="0"/>
            </w:tcBorders>
            <w:vAlign w:val="center"/>
          </w:tcPr>
          <w:p w14:paraId="0CA4973C">
            <w:pPr>
              <w:rPr>
                <w:rFonts w:ascii="Times New Roman" w:hAnsi="Times New Roman" w:cs="Times New Roman"/>
                <w:lang w:val="en-IN"/>
              </w:rPr>
            </w:pPr>
            <w:r>
              <w:rPr>
                <w:rFonts w:ascii="Times New Roman" w:hAnsi="Times New Roman" w:cs="Times New Roman"/>
                <w:lang w:val="en-IN"/>
              </w:rPr>
              <w:t>Booking confirmation displayed</w:t>
            </w:r>
          </w:p>
        </w:tc>
      </w:tr>
      <w:tr w14:paraId="1D0C0B5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524DD65">
            <w:pPr>
              <w:rPr>
                <w:rFonts w:ascii="Times New Roman" w:hAnsi="Times New Roman" w:cs="Times New Roman"/>
                <w:lang w:val="en-IN"/>
              </w:rPr>
            </w:pPr>
            <w:r>
              <w:rPr>
                <w:rFonts w:ascii="Times New Roman" w:hAnsi="Times New Roman" w:cs="Times New Roman"/>
                <w:b/>
                <w:bCs/>
                <w:lang w:val="en-IN"/>
              </w:rPr>
              <w:t>TC22</w:t>
            </w:r>
          </w:p>
        </w:tc>
        <w:tc>
          <w:tcPr>
            <w:tcW w:w="0" w:type="auto"/>
            <w:tcBorders>
              <w:top w:val="single" w:color="auto" w:sz="4" w:space="0"/>
              <w:left w:val="single" w:color="auto" w:sz="4" w:space="0"/>
              <w:bottom w:val="single" w:color="auto" w:sz="4" w:space="0"/>
              <w:right w:val="single" w:color="auto" w:sz="4" w:space="0"/>
            </w:tcBorders>
            <w:vAlign w:val="center"/>
          </w:tcPr>
          <w:p w14:paraId="324E363F">
            <w:pPr>
              <w:rPr>
                <w:rFonts w:ascii="Times New Roman" w:hAnsi="Times New Roman" w:cs="Times New Roman"/>
                <w:lang w:val="en-IN"/>
              </w:rPr>
            </w:pPr>
            <w:r>
              <w:rPr>
                <w:rFonts w:ascii="Times New Roman" w:hAnsi="Times New Roman" w:cs="Times New Roman"/>
                <w:lang w:val="en-IN"/>
              </w:rPr>
              <w:t>Booking with missing required fields</w:t>
            </w:r>
          </w:p>
        </w:tc>
        <w:tc>
          <w:tcPr>
            <w:tcW w:w="0" w:type="auto"/>
            <w:tcBorders>
              <w:top w:val="single" w:color="auto" w:sz="4" w:space="0"/>
              <w:left w:val="single" w:color="auto" w:sz="4" w:space="0"/>
              <w:bottom w:val="single" w:color="auto" w:sz="4" w:space="0"/>
              <w:right w:val="single" w:color="auto" w:sz="4" w:space="0"/>
            </w:tcBorders>
            <w:vAlign w:val="center"/>
          </w:tcPr>
          <w:p w14:paraId="7D83DE75">
            <w:pPr>
              <w:rPr>
                <w:rFonts w:ascii="Times New Roman" w:hAnsi="Times New Roman" w:cs="Times New Roman"/>
                <w:lang w:val="en-IN"/>
              </w:rPr>
            </w:pPr>
            <w:r>
              <w:rPr>
                <w:rFonts w:ascii="Times New Roman" w:hAnsi="Times New Roman" w:cs="Times New Roman"/>
                <w:lang w:val="en-IN"/>
              </w:rPr>
              <w:t>Click Book Now → Submit without filling form</w:t>
            </w:r>
          </w:p>
        </w:tc>
        <w:tc>
          <w:tcPr>
            <w:tcW w:w="0" w:type="auto"/>
            <w:tcBorders>
              <w:top w:val="single" w:color="auto" w:sz="4" w:space="0"/>
              <w:left w:val="single" w:color="auto" w:sz="4" w:space="0"/>
              <w:bottom w:val="single" w:color="auto" w:sz="4" w:space="0"/>
              <w:right w:val="single" w:color="auto" w:sz="4" w:space="0"/>
            </w:tcBorders>
            <w:vAlign w:val="center"/>
          </w:tcPr>
          <w:p w14:paraId="46FA2AF6">
            <w:pPr>
              <w:rPr>
                <w:rFonts w:ascii="Times New Roman" w:hAnsi="Times New Roman" w:cs="Times New Roman"/>
                <w:lang w:val="en-IN"/>
              </w:rPr>
            </w:pPr>
            <w:r>
              <w:rPr>
                <w:rFonts w:ascii="Times New Roman" w:hAnsi="Times New Roman" w:cs="Times New Roman"/>
                <w:lang w:val="en-IN"/>
              </w:rPr>
              <w:t>Blank</w:t>
            </w:r>
          </w:p>
        </w:tc>
        <w:tc>
          <w:tcPr>
            <w:tcW w:w="0" w:type="auto"/>
            <w:tcBorders>
              <w:top w:val="single" w:color="auto" w:sz="4" w:space="0"/>
              <w:left w:val="single" w:color="auto" w:sz="4" w:space="0"/>
              <w:bottom w:val="single" w:color="auto" w:sz="4" w:space="0"/>
              <w:right w:val="single" w:color="auto" w:sz="4" w:space="0"/>
            </w:tcBorders>
            <w:vAlign w:val="center"/>
          </w:tcPr>
          <w:p w14:paraId="064EEDF9">
            <w:pPr>
              <w:rPr>
                <w:rFonts w:ascii="Times New Roman" w:hAnsi="Times New Roman" w:cs="Times New Roman"/>
                <w:lang w:val="en-IN"/>
              </w:rPr>
            </w:pPr>
            <w:r>
              <w:rPr>
                <w:rFonts w:ascii="Times New Roman" w:hAnsi="Times New Roman" w:cs="Times New Roman"/>
                <w:lang w:val="en-IN"/>
              </w:rPr>
              <w:t>Validation errors displayed</w:t>
            </w:r>
          </w:p>
        </w:tc>
      </w:tr>
      <w:tr w14:paraId="603B47B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21B4CE3">
            <w:pPr>
              <w:rPr>
                <w:rFonts w:ascii="Times New Roman" w:hAnsi="Times New Roman" w:cs="Times New Roman"/>
                <w:lang w:val="en-IN"/>
              </w:rPr>
            </w:pPr>
            <w:r>
              <w:rPr>
                <w:rFonts w:ascii="Times New Roman" w:hAnsi="Times New Roman" w:cs="Times New Roman"/>
                <w:b/>
                <w:bCs/>
                <w:lang w:val="en-IN"/>
              </w:rPr>
              <w:t>TC23</w:t>
            </w:r>
          </w:p>
        </w:tc>
        <w:tc>
          <w:tcPr>
            <w:tcW w:w="0" w:type="auto"/>
            <w:tcBorders>
              <w:top w:val="single" w:color="auto" w:sz="4" w:space="0"/>
              <w:left w:val="single" w:color="auto" w:sz="4" w:space="0"/>
              <w:bottom w:val="single" w:color="auto" w:sz="4" w:space="0"/>
              <w:right w:val="single" w:color="auto" w:sz="4" w:space="0"/>
            </w:tcBorders>
            <w:vAlign w:val="center"/>
          </w:tcPr>
          <w:p w14:paraId="1C618339">
            <w:pPr>
              <w:rPr>
                <w:rFonts w:ascii="Times New Roman" w:hAnsi="Times New Roman" w:cs="Times New Roman"/>
                <w:lang w:val="en-IN"/>
              </w:rPr>
            </w:pPr>
            <w:r>
              <w:rPr>
                <w:rFonts w:ascii="Times New Roman" w:hAnsi="Times New Roman" w:cs="Times New Roman"/>
                <w:lang w:val="en-IN"/>
              </w:rPr>
              <w:t>Verify booking price calculation</w:t>
            </w:r>
          </w:p>
        </w:tc>
        <w:tc>
          <w:tcPr>
            <w:tcW w:w="0" w:type="auto"/>
            <w:tcBorders>
              <w:top w:val="single" w:color="auto" w:sz="4" w:space="0"/>
              <w:left w:val="single" w:color="auto" w:sz="4" w:space="0"/>
              <w:bottom w:val="single" w:color="auto" w:sz="4" w:space="0"/>
              <w:right w:val="single" w:color="auto" w:sz="4" w:space="0"/>
            </w:tcBorders>
            <w:vAlign w:val="center"/>
          </w:tcPr>
          <w:p w14:paraId="63F3E4C4">
            <w:pPr>
              <w:rPr>
                <w:rFonts w:ascii="Times New Roman" w:hAnsi="Times New Roman" w:cs="Times New Roman"/>
                <w:lang w:val="en-IN"/>
              </w:rPr>
            </w:pPr>
            <w:r>
              <w:rPr>
                <w:rFonts w:ascii="Times New Roman" w:hAnsi="Times New Roman" w:cs="Times New Roman"/>
                <w:lang w:val="en-IN"/>
              </w:rPr>
              <w:t>Select tour → Check displayed price</w:t>
            </w:r>
          </w:p>
        </w:tc>
        <w:tc>
          <w:tcPr>
            <w:tcW w:w="0" w:type="auto"/>
            <w:tcBorders>
              <w:top w:val="single" w:color="auto" w:sz="4" w:space="0"/>
              <w:left w:val="single" w:color="auto" w:sz="4" w:space="0"/>
              <w:bottom w:val="single" w:color="auto" w:sz="4" w:space="0"/>
              <w:right w:val="single" w:color="auto" w:sz="4" w:space="0"/>
            </w:tcBorders>
            <w:vAlign w:val="center"/>
          </w:tcPr>
          <w:p w14:paraId="1E9C22D9">
            <w:pPr>
              <w:rPr>
                <w:rFonts w:ascii="Times New Roman" w:hAnsi="Times New Roman" w:cs="Times New Roman"/>
                <w:lang w:val="en-IN"/>
              </w:rPr>
            </w:pPr>
            <w:r>
              <w:rPr>
                <w:rFonts w:ascii="Times New Roman" w:hAnsi="Times New Roman" w:cs="Times New Roman"/>
                <w:lang w:val="en-IN"/>
              </w:rPr>
              <w:t>Tour price: 500 AED</w:t>
            </w:r>
          </w:p>
        </w:tc>
        <w:tc>
          <w:tcPr>
            <w:tcW w:w="0" w:type="auto"/>
            <w:tcBorders>
              <w:top w:val="single" w:color="auto" w:sz="4" w:space="0"/>
              <w:left w:val="single" w:color="auto" w:sz="4" w:space="0"/>
              <w:bottom w:val="single" w:color="auto" w:sz="4" w:space="0"/>
              <w:right w:val="single" w:color="auto" w:sz="4" w:space="0"/>
            </w:tcBorders>
            <w:vAlign w:val="center"/>
          </w:tcPr>
          <w:p w14:paraId="66F1AB08">
            <w:pPr>
              <w:rPr>
                <w:rFonts w:ascii="Times New Roman" w:hAnsi="Times New Roman" w:cs="Times New Roman"/>
                <w:lang w:val="en-IN"/>
              </w:rPr>
            </w:pPr>
            <w:r>
              <w:rPr>
                <w:rFonts w:ascii="Times New Roman" w:hAnsi="Times New Roman" w:cs="Times New Roman"/>
                <w:lang w:val="en-IN"/>
              </w:rPr>
              <w:t>Total price calculated correctly</w:t>
            </w:r>
          </w:p>
        </w:tc>
      </w:tr>
      <w:tr w14:paraId="689C778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D3A3FD2">
            <w:pPr>
              <w:rPr>
                <w:rFonts w:ascii="Times New Roman" w:hAnsi="Times New Roman" w:cs="Times New Roman"/>
                <w:lang w:val="en-IN"/>
              </w:rPr>
            </w:pPr>
            <w:r>
              <w:rPr>
                <w:rFonts w:ascii="Times New Roman" w:hAnsi="Times New Roman" w:cs="Times New Roman"/>
                <w:b/>
                <w:bCs/>
                <w:lang w:val="en-IN"/>
              </w:rPr>
              <w:t>TC24</w:t>
            </w:r>
          </w:p>
        </w:tc>
        <w:tc>
          <w:tcPr>
            <w:tcW w:w="0" w:type="auto"/>
            <w:tcBorders>
              <w:top w:val="single" w:color="auto" w:sz="4" w:space="0"/>
              <w:left w:val="single" w:color="auto" w:sz="4" w:space="0"/>
              <w:bottom w:val="single" w:color="auto" w:sz="4" w:space="0"/>
              <w:right w:val="single" w:color="auto" w:sz="4" w:space="0"/>
            </w:tcBorders>
            <w:vAlign w:val="center"/>
          </w:tcPr>
          <w:p w14:paraId="1EAF320F">
            <w:pPr>
              <w:rPr>
                <w:rFonts w:ascii="Times New Roman" w:hAnsi="Times New Roman" w:cs="Times New Roman"/>
                <w:lang w:val="en-IN"/>
              </w:rPr>
            </w:pPr>
            <w:r>
              <w:rPr>
                <w:rFonts w:ascii="Times New Roman" w:hAnsi="Times New Roman" w:cs="Times New Roman"/>
                <w:lang w:val="en-IN"/>
              </w:rPr>
              <w:t>Cancel booking</w:t>
            </w:r>
          </w:p>
        </w:tc>
        <w:tc>
          <w:tcPr>
            <w:tcW w:w="0" w:type="auto"/>
            <w:tcBorders>
              <w:top w:val="single" w:color="auto" w:sz="4" w:space="0"/>
              <w:left w:val="single" w:color="auto" w:sz="4" w:space="0"/>
              <w:bottom w:val="single" w:color="auto" w:sz="4" w:space="0"/>
              <w:right w:val="single" w:color="auto" w:sz="4" w:space="0"/>
            </w:tcBorders>
            <w:vAlign w:val="center"/>
          </w:tcPr>
          <w:p w14:paraId="422029F6">
            <w:pPr>
              <w:rPr>
                <w:rFonts w:ascii="Times New Roman" w:hAnsi="Times New Roman" w:cs="Times New Roman"/>
                <w:lang w:val="en-IN"/>
              </w:rPr>
            </w:pPr>
            <w:r>
              <w:rPr>
                <w:rFonts w:ascii="Times New Roman" w:hAnsi="Times New Roman" w:cs="Times New Roman"/>
                <w:lang w:val="en-IN"/>
              </w:rPr>
              <w:t>Start booking → Click Cancel</w:t>
            </w:r>
          </w:p>
        </w:tc>
        <w:tc>
          <w:tcPr>
            <w:tcW w:w="0" w:type="auto"/>
            <w:tcBorders>
              <w:top w:val="single" w:color="auto" w:sz="4" w:space="0"/>
              <w:left w:val="single" w:color="auto" w:sz="4" w:space="0"/>
              <w:bottom w:val="single" w:color="auto" w:sz="4" w:space="0"/>
              <w:right w:val="single" w:color="auto" w:sz="4" w:space="0"/>
            </w:tcBorders>
            <w:vAlign w:val="center"/>
          </w:tcPr>
          <w:p w14:paraId="66F6AB44">
            <w:pPr>
              <w:rPr>
                <w:rFonts w:ascii="Times New Roman" w:hAnsi="Times New Roman" w:cs="Times New Roman"/>
                <w:lang w:val="en-IN"/>
              </w:rPr>
            </w:pPr>
            <w:r>
              <w:rPr>
                <w:rFonts w:ascii="Times New Roman" w:hAnsi="Times New Roman" w:cs="Times New Roman"/>
                <w:lang w:val="en-IN"/>
              </w:rPr>
              <w:t>Cancel trip</w:t>
            </w:r>
          </w:p>
        </w:tc>
        <w:tc>
          <w:tcPr>
            <w:tcW w:w="0" w:type="auto"/>
            <w:tcBorders>
              <w:top w:val="single" w:color="auto" w:sz="4" w:space="0"/>
              <w:left w:val="single" w:color="auto" w:sz="4" w:space="0"/>
              <w:bottom w:val="single" w:color="auto" w:sz="4" w:space="0"/>
              <w:right w:val="single" w:color="auto" w:sz="4" w:space="0"/>
            </w:tcBorders>
            <w:vAlign w:val="center"/>
          </w:tcPr>
          <w:p w14:paraId="201534EF">
            <w:pPr>
              <w:rPr>
                <w:rFonts w:ascii="Times New Roman" w:hAnsi="Times New Roman" w:cs="Times New Roman"/>
                <w:lang w:val="en-IN"/>
              </w:rPr>
            </w:pPr>
            <w:r>
              <w:rPr>
                <w:rFonts w:ascii="Times New Roman" w:hAnsi="Times New Roman" w:cs="Times New Roman"/>
                <w:lang w:val="en-IN"/>
              </w:rPr>
              <w:t>Booking process discontinued</w:t>
            </w:r>
          </w:p>
        </w:tc>
      </w:tr>
      <w:tr w14:paraId="1D4D271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5A1A964">
            <w:pPr>
              <w:rPr>
                <w:rFonts w:ascii="Times New Roman" w:hAnsi="Times New Roman" w:cs="Times New Roman"/>
                <w:lang w:val="en-IN"/>
              </w:rPr>
            </w:pPr>
            <w:r>
              <w:rPr>
                <w:rFonts w:ascii="Times New Roman" w:hAnsi="Times New Roman" w:cs="Times New Roman"/>
                <w:b/>
                <w:bCs/>
                <w:lang w:val="en-IN"/>
              </w:rPr>
              <w:t>TC25</w:t>
            </w:r>
          </w:p>
        </w:tc>
        <w:tc>
          <w:tcPr>
            <w:tcW w:w="0" w:type="auto"/>
            <w:tcBorders>
              <w:top w:val="single" w:color="auto" w:sz="4" w:space="0"/>
              <w:left w:val="single" w:color="auto" w:sz="4" w:space="0"/>
              <w:bottom w:val="single" w:color="auto" w:sz="4" w:space="0"/>
              <w:right w:val="single" w:color="auto" w:sz="4" w:space="0"/>
            </w:tcBorders>
            <w:vAlign w:val="center"/>
          </w:tcPr>
          <w:p w14:paraId="35EC4223">
            <w:pPr>
              <w:rPr>
                <w:rFonts w:ascii="Times New Roman" w:hAnsi="Times New Roman" w:cs="Times New Roman"/>
                <w:lang w:val="en-IN"/>
              </w:rPr>
            </w:pPr>
            <w:r>
              <w:rPr>
                <w:rFonts w:ascii="Times New Roman" w:hAnsi="Times New Roman" w:cs="Times New Roman"/>
                <w:lang w:val="en-IN"/>
              </w:rPr>
              <w:t>Check booking confirmation email</w:t>
            </w:r>
          </w:p>
        </w:tc>
        <w:tc>
          <w:tcPr>
            <w:tcW w:w="0" w:type="auto"/>
            <w:tcBorders>
              <w:top w:val="single" w:color="auto" w:sz="4" w:space="0"/>
              <w:left w:val="single" w:color="auto" w:sz="4" w:space="0"/>
              <w:bottom w:val="single" w:color="auto" w:sz="4" w:space="0"/>
              <w:right w:val="single" w:color="auto" w:sz="4" w:space="0"/>
            </w:tcBorders>
            <w:vAlign w:val="center"/>
          </w:tcPr>
          <w:p w14:paraId="43B20644">
            <w:pPr>
              <w:rPr>
                <w:rFonts w:ascii="Times New Roman" w:hAnsi="Times New Roman" w:cs="Times New Roman"/>
                <w:lang w:val="en-IN"/>
              </w:rPr>
            </w:pPr>
            <w:r>
              <w:rPr>
                <w:rFonts w:ascii="Times New Roman" w:hAnsi="Times New Roman" w:cs="Times New Roman"/>
                <w:lang w:val="en-IN"/>
              </w:rPr>
              <w:t>Complete booking → Check email</w:t>
            </w:r>
          </w:p>
        </w:tc>
        <w:tc>
          <w:tcPr>
            <w:tcW w:w="0" w:type="auto"/>
            <w:tcBorders>
              <w:top w:val="single" w:color="auto" w:sz="4" w:space="0"/>
              <w:left w:val="single" w:color="auto" w:sz="4" w:space="0"/>
              <w:bottom w:val="single" w:color="auto" w:sz="4" w:space="0"/>
              <w:right w:val="single" w:color="auto" w:sz="4" w:space="0"/>
            </w:tcBorders>
            <w:vAlign w:val="center"/>
          </w:tcPr>
          <w:p w14:paraId="1FA73878">
            <w:pPr>
              <w:rPr>
                <w:rFonts w:ascii="Times New Roman" w:hAnsi="Times New Roman" w:cs="Times New Roman"/>
                <w:lang w:val="en-IN"/>
              </w:rPr>
            </w:pPr>
            <w:r>
              <w:rPr>
                <w:rFonts w:ascii="Times New Roman" w:hAnsi="Times New Roman" w:cs="Times New Roman"/>
                <w:lang w:val="en-IN"/>
              </w:rPr>
              <w:t>User email</w:t>
            </w:r>
          </w:p>
        </w:tc>
        <w:tc>
          <w:tcPr>
            <w:tcW w:w="0" w:type="auto"/>
            <w:tcBorders>
              <w:top w:val="single" w:color="auto" w:sz="4" w:space="0"/>
              <w:left w:val="single" w:color="auto" w:sz="4" w:space="0"/>
              <w:bottom w:val="single" w:color="auto" w:sz="4" w:space="0"/>
              <w:right w:val="single" w:color="auto" w:sz="4" w:space="0"/>
            </w:tcBorders>
            <w:vAlign w:val="center"/>
          </w:tcPr>
          <w:p w14:paraId="6D2E1E4B">
            <w:pPr>
              <w:rPr>
                <w:rFonts w:ascii="Times New Roman" w:hAnsi="Times New Roman" w:cs="Times New Roman"/>
                <w:lang w:val="en-IN"/>
              </w:rPr>
            </w:pPr>
            <w:r>
              <w:rPr>
                <w:rFonts w:ascii="Times New Roman" w:hAnsi="Times New Roman" w:cs="Times New Roman"/>
                <w:lang w:val="en-IN"/>
              </w:rPr>
              <w:t>Confirmation email received</w:t>
            </w:r>
          </w:p>
        </w:tc>
      </w:tr>
    </w:tbl>
    <w:p w14:paraId="6D6AAAB8">
      <w:pPr>
        <w:pStyle w:val="3"/>
        <w:rPr>
          <w:rFonts w:ascii="Times New Roman" w:hAnsi="Times New Roman" w:cs="Times New Roman"/>
          <w:color w:val="000000" w:themeColor="text1"/>
          <w:sz w:val="28"/>
          <w:szCs w:val="28"/>
          <w14:textFill>
            <w14:solidFill>
              <w14:schemeClr w14:val="tx1"/>
            </w14:solidFill>
          </w14:textFill>
        </w:rPr>
      </w:pPr>
    </w:p>
    <w:p w14:paraId="40458E00">
      <w:pPr>
        <w:pStyle w:val="3"/>
        <w:rPr>
          <w:rFonts w:ascii="Times New Roman" w:hAnsi="Times New Roman" w:cs="Times New Roman"/>
          <w:color w:val="000000" w:themeColor="text1"/>
          <w:sz w:val="28"/>
          <w:szCs w:val="28"/>
          <w14:textFill>
            <w14:solidFill>
              <w14:schemeClr w14:val="tx1"/>
            </w14:solidFill>
          </w14:textFill>
        </w:rPr>
      </w:pPr>
    </w:p>
    <w:p w14:paraId="43DAB850">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6. Bug Report</w:t>
      </w:r>
    </w:p>
    <w:p w14:paraId="268B64EA"/>
    <w:tbl>
      <w:tblPr>
        <w:tblStyle w:val="36"/>
        <w:tblW w:w="96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gridCol w:w="28"/>
        <w:gridCol w:w="21"/>
        <w:gridCol w:w="1402"/>
        <w:gridCol w:w="31"/>
        <w:gridCol w:w="794"/>
        <w:gridCol w:w="25"/>
        <w:gridCol w:w="3484"/>
        <w:gridCol w:w="25"/>
        <w:gridCol w:w="63"/>
        <w:gridCol w:w="1364"/>
        <w:gridCol w:w="25"/>
        <w:gridCol w:w="63"/>
        <w:gridCol w:w="1364"/>
        <w:gridCol w:w="29"/>
        <w:gridCol w:w="34"/>
      </w:tblGrid>
      <w:tr w14:paraId="1D59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63" w:type="dxa"/>
          <w:trHeight w:val="454" w:hRule="atLeast"/>
        </w:trPr>
        <w:tc>
          <w:tcPr>
            <w:tcW w:w="933" w:type="dxa"/>
            <w:gridSpan w:val="2"/>
          </w:tcPr>
          <w:p w14:paraId="3D9DF91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Bug ID</w:t>
            </w:r>
          </w:p>
        </w:tc>
        <w:tc>
          <w:tcPr>
            <w:tcW w:w="1454" w:type="dxa"/>
            <w:gridSpan w:val="3"/>
          </w:tcPr>
          <w:p w14:paraId="7069DC9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Module</w:t>
            </w:r>
          </w:p>
        </w:tc>
        <w:tc>
          <w:tcPr>
            <w:tcW w:w="794" w:type="dxa"/>
          </w:tcPr>
          <w:p w14:paraId="28417D8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TC ID</w:t>
            </w:r>
          </w:p>
        </w:tc>
        <w:tc>
          <w:tcPr>
            <w:tcW w:w="3509" w:type="dxa"/>
            <w:gridSpan w:val="2"/>
          </w:tcPr>
          <w:p w14:paraId="73788B1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1452" w:type="dxa"/>
            <w:gridSpan w:val="3"/>
          </w:tcPr>
          <w:p w14:paraId="727DBBC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Severity</w:t>
            </w:r>
          </w:p>
        </w:tc>
        <w:tc>
          <w:tcPr>
            <w:tcW w:w="1452" w:type="dxa"/>
            <w:gridSpan w:val="3"/>
          </w:tcPr>
          <w:p w14:paraId="5C9A0FB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Status</w:t>
            </w:r>
          </w:p>
        </w:tc>
      </w:tr>
      <w:tr w14:paraId="205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4" w:type="dxa"/>
          <w:trHeight w:val="454" w:hRule="atLeast"/>
        </w:trPr>
        <w:tc>
          <w:tcPr>
            <w:tcW w:w="905" w:type="dxa"/>
          </w:tcPr>
          <w:p w14:paraId="1E53F250">
            <w:pPr>
              <w:spacing w:after="0" w:line="240" w:lineRule="auto"/>
              <w:rPr>
                <w:rFonts w:ascii="Times New Roman" w:hAnsi="Times New Roman" w:cs="Times New Roman"/>
              </w:rPr>
            </w:pPr>
            <w:r>
              <w:rPr>
                <w:rFonts w:ascii="Times New Roman" w:hAnsi="Times New Roman" w:cs="Times New Roman"/>
              </w:rPr>
              <w:t>BUG01</w:t>
            </w:r>
          </w:p>
        </w:tc>
        <w:tc>
          <w:tcPr>
            <w:tcW w:w="1451" w:type="dxa"/>
            <w:gridSpan w:val="3"/>
          </w:tcPr>
          <w:p w14:paraId="1583B8AA">
            <w:pPr>
              <w:spacing w:after="0" w:line="240" w:lineRule="auto"/>
              <w:rPr>
                <w:rFonts w:ascii="Times New Roman" w:hAnsi="Times New Roman" w:cs="Times New Roman"/>
              </w:rPr>
            </w:pPr>
            <w:r>
              <w:rPr>
                <w:rFonts w:ascii="Times New Roman" w:hAnsi="Times New Roman" w:cs="Times New Roman"/>
              </w:rPr>
              <w:t>Login</w:t>
            </w:r>
          </w:p>
        </w:tc>
        <w:tc>
          <w:tcPr>
            <w:tcW w:w="850" w:type="dxa"/>
            <w:gridSpan w:val="3"/>
          </w:tcPr>
          <w:p w14:paraId="794FFDD0">
            <w:pPr>
              <w:spacing w:after="0" w:line="240" w:lineRule="auto"/>
              <w:rPr>
                <w:rFonts w:ascii="Times New Roman" w:hAnsi="Times New Roman" w:cs="Times New Roman"/>
              </w:rPr>
            </w:pPr>
            <w:r>
              <w:rPr>
                <w:rFonts w:ascii="Times New Roman" w:hAnsi="Times New Roman" w:cs="Times New Roman"/>
              </w:rPr>
              <w:t>TC02</w:t>
            </w:r>
          </w:p>
        </w:tc>
        <w:tc>
          <w:tcPr>
            <w:tcW w:w="3509" w:type="dxa"/>
            <w:gridSpan w:val="2"/>
          </w:tcPr>
          <w:p w14:paraId="3D9F4C6D">
            <w:pPr>
              <w:spacing w:after="0" w:line="240" w:lineRule="auto"/>
              <w:rPr>
                <w:rFonts w:ascii="Times New Roman" w:hAnsi="Times New Roman" w:cs="Times New Roman"/>
                <w:lang w:val="en-IN"/>
              </w:rPr>
            </w:pPr>
            <w:r>
              <w:rPr>
                <w:rFonts w:ascii="Times New Roman" w:hAnsi="Times New Roman" w:cs="Times New Roman"/>
                <w:lang w:val="en-IN"/>
              </w:rPr>
              <w:t>Invalid login does not show proper error message</w:t>
            </w:r>
          </w:p>
          <w:p w14:paraId="0CC90D47">
            <w:pPr>
              <w:spacing w:after="0" w:line="240" w:lineRule="auto"/>
              <w:rPr>
                <w:rFonts w:ascii="Times New Roman" w:hAnsi="Times New Roman" w:cs="Times New Roman"/>
              </w:rPr>
            </w:pPr>
          </w:p>
        </w:tc>
        <w:tc>
          <w:tcPr>
            <w:tcW w:w="1452" w:type="dxa"/>
            <w:gridSpan w:val="3"/>
          </w:tcPr>
          <w:p w14:paraId="180F01E3">
            <w:pPr>
              <w:spacing w:after="0" w:line="240" w:lineRule="auto"/>
              <w:rPr>
                <w:rFonts w:ascii="Times New Roman" w:hAnsi="Times New Roman" w:cs="Times New Roman"/>
              </w:rPr>
            </w:pPr>
            <w:r>
              <w:rPr>
                <w:rFonts w:ascii="Times New Roman" w:hAnsi="Times New Roman" w:cs="Times New Roman"/>
              </w:rPr>
              <w:t>Major</w:t>
            </w:r>
          </w:p>
        </w:tc>
        <w:tc>
          <w:tcPr>
            <w:tcW w:w="1456" w:type="dxa"/>
            <w:gridSpan w:val="3"/>
          </w:tcPr>
          <w:p w14:paraId="12C81192">
            <w:pPr>
              <w:spacing w:after="0" w:line="240" w:lineRule="auto"/>
              <w:rPr>
                <w:rFonts w:ascii="Times New Roman" w:hAnsi="Times New Roman" w:cs="Times New Roman"/>
              </w:rPr>
            </w:pPr>
            <w:r>
              <w:rPr>
                <w:rFonts w:ascii="Times New Roman" w:hAnsi="Times New Roman" w:cs="Times New Roman"/>
              </w:rPr>
              <w:t>Open</w:t>
            </w:r>
          </w:p>
        </w:tc>
      </w:tr>
      <w:tr w14:paraId="32DEE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4" w:type="dxa"/>
          <w:trHeight w:val="454" w:hRule="atLeast"/>
        </w:trPr>
        <w:tc>
          <w:tcPr>
            <w:tcW w:w="905" w:type="dxa"/>
          </w:tcPr>
          <w:p w14:paraId="3ED14E04">
            <w:pPr>
              <w:spacing w:after="0" w:line="240" w:lineRule="auto"/>
              <w:rPr>
                <w:rFonts w:ascii="Times New Roman" w:hAnsi="Times New Roman" w:cs="Times New Roman"/>
              </w:rPr>
            </w:pPr>
            <w:r>
              <w:rPr>
                <w:rFonts w:ascii="Times New Roman" w:hAnsi="Times New Roman" w:cs="Times New Roman"/>
              </w:rPr>
              <w:t>BUG02</w:t>
            </w:r>
          </w:p>
        </w:tc>
        <w:tc>
          <w:tcPr>
            <w:tcW w:w="1451" w:type="dxa"/>
            <w:gridSpan w:val="3"/>
          </w:tcPr>
          <w:p w14:paraId="7EAAD32E">
            <w:pPr>
              <w:spacing w:after="0" w:line="240" w:lineRule="auto"/>
              <w:rPr>
                <w:rFonts w:ascii="Times New Roman" w:hAnsi="Times New Roman" w:cs="Times New Roman"/>
              </w:rPr>
            </w:pPr>
            <w:r>
              <w:rPr>
                <w:rFonts w:ascii="Times New Roman" w:hAnsi="Times New Roman" w:cs="Times New Roman"/>
              </w:rPr>
              <w:t>Login</w:t>
            </w:r>
          </w:p>
        </w:tc>
        <w:tc>
          <w:tcPr>
            <w:tcW w:w="850" w:type="dxa"/>
            <w:gridSpan w:val="3"/>
          </w:tcPr>
          <w:p w14:paraId="7A7482D8">
            <w:pPr>
              <w:spacing w:after="0" w:line="240" w:lineRule="auto"/>
              <w:rPr>
                <w:rFonts w:ascii="Times New Roman" w:hAnsi="Times New Roman" w:cs="Times New Roman"/>
              </w:rPr>
            </w:pPr>
            <w:r>
              <w:rPr>
                <w:rFonts w:ascii="Times New Roman" w:hAnsi="Times New Roman" w:cs="Times New Roman"/>
              </w:rPr>
              <w:t>TC03</w:t>
            </w:r>
          </w:p>
        </w:tc>
        <w:tc>
          <w:tcPr>
            <w:tcW w:w="3509" w:type="dxa"/>
            <w:gridSpan w:val="2"/>
          </w:tcPr>
          <w:p w14:paraId="48E62387">
            <w:pPr>
              <w:spacing w:after="0" w:line="240" w:lineRule="auto"/>
              <w:rPr>
                <w:rFonts w:ascii="Times New Roman" w:hAnsi="Times New Roman" w:cs="Times New Roman"/>
                <w:lang w:val="en-IN"/>
              </w:rPr>
            </w:pPr>
            <w:r>
              <w:rPr>
                <w:rFonts w:ascii="Times New Roman" w:hAnsi="Times New Roman" w:cs="Times New Roman"/>
                <w:lang w:val="en-IN"/>
              </w:rPr>
              <w:t>Login button works even when fields are blank</w:t>
            </w:r>
          </w:p>
          <w:p w14:paraId="62CC917A">
            <w:pPr>
              <w:spacing w:after="0" w:line="240" w:lineRule="auto"/>
              <w:rPr>
                <w:rFonts w:ascii="Times New Roman" w:hAnsi="Times New Roman" w:cs="Times New Roman"/>
              </w:rPr>
            </w:pPr>
          </w:p>
        </w:tc>
        <w:tc>
          <w:tcPr>
            <w:tcW w:w="1452" w:type="dxa"/>
            <w:gridSpan w:val="3"/>
          </w:tcPr>
          <w:p w14:paraId="5CF5DCA5">
            <w:pPr>
              <w:spacing w:after="0" w:line="240" w:lineRule="auto"/>
              <w:rPr>
                <w:rFonts w:ascii="Times New Roman" w:hAnsi="Times New Roman" w:cs="Times New Roman"/>
              </w:rPr>
            </w:pPr>
            <w:r>
              <w:rPr>
                <w:rFonts w:ascii="Times New Roman" w:hAnsi="Times New Roman" w:cs="Times New Roman"/>
              </w:rPr>
              <w:t>Critical</w:t>
            </w:r>
          </w:p>
        </w:tc>
        <w:tc>
          <w:tcPr>
            <w:tcW w:w="1456" w:type="dxa"/>
            <w:gridSpan w:val="3"/>
          </w:tcPr>
          <w:p w14:paraId="5F1E9249">
            <w:pPr>
              <w:spacing w:after="0" w:line="240" w:lineRule="auto"/>
              <w:rPr>
                <w:rFonts w:ascii="Times New Roman" w:hAnsi="Times New Roman" w:cs="Times New Roman"/>
              </w:rPr>
            </w:pPr>
            <w:r>
              <w:rPr>
                <w:rFonts w:ascii="Times New Roman" w:hAnsi="Times New Roman" w:cs="Times New Roman"/>
              </w:rPr>
              <w:t>Open</w:t>
            </w:r>
          </w:p>
        </w:tc>
      </w:tr>
      <w:tr w14:paraId="2233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4" w:type="dxa"/>
          <w:trHeight w:val="454" w:hRule="atLeast"/>
        </w:trPr>
        <w:tc>
          <w:tcPr>
            <w:tcW w:w="905" w:type="dxa"/>
          </w:tcPr>
          <w:p w14:paraId="2D45B3E6">
            <w:pPr>
              <w:spacing w:after="0" w:line="240" w:lineRule="auto"/>
              <w:rPr>
                <w:rFonts w:ascii="Times New Roman" w:hAnsi="Times New Roman" w:cs="Times New Roman"/>
              </w:rPr>
            </w:pPr>
            <w:r>
              <w:rPr>
                <w:rFonts w:ascii="Times New Roman" w:hAnsi="Times New Roman" w:cs="Times New Roman"/>
              </w:rPr>
              <w:t>BUG03</w:t>
            </w:r>
          </w:p>
        </w:tc>
        <w:tc>
          <w:tcPr>
            <w:tcW w:w="1451" w:type="dxa"/>
            <w:gridSpan w:val="3"/>
          </w:tcPr>
          <w:p w14:paraId="66135C96">
            <w:pPr>
              <w:spacing w:after="0" w:line="240" w:lineRule="auto"/>
              <w:rPr>
                <w:rFonts w:ascii="Times New Roman" w:hAnsi="Times New Roman" w:cs="Times New Roman"/>
              </w:rPr>
            </w:pPr>
            <w:r>
              <w:rPr>
                <w:rFonts w:ascii="Times New Roman" w:hAnsi="Times New Roman" w:cs="Times New Roman"/>
              </w:rPr>
              <w:t>Login</w:t>
            </w:r>
          </w:p>
        </w:tc>
        <w:tc>
          <w:tcPr>
            <w:tcW w:w="850" w:type="dxa"/>
            <w:gridSpan w:val="3"/>
          </w:tcPr>
          <w:p w14:paraId="0FD3E520">
            <w:pPr>
              <w:spacing w:after="0" w:line="240" w:lineRule="auto"/>
              <w:rPr>
                <w:rFonts w:ascii="Times New Roman" w:hAnsi="Times New Roman" w:cs="Times New Roman"/>
              </w:rPr>
            </w:pPr>
            <w:r>
              <w:rPr>
                <w:rFonts w:ascii="Times New Roman" w:hAnsi="Times New Roman" w:cs="Times New Roman"/>
              </w:rPr>
              <w:t>TC05</w:t>
            </w:r>
          </w:p>
        </w:tc>
        <w:tc>
          <w:tcPr>
            <w:tcW w:w="3509" w:type="dxa"/>
            <w:gridSpan w:val="2"/>
          </w:tcPr>
          <w:p w14:paraId="0839D511">
            <w:pPr>
              <w:spacing w:after="0" w:line="240" w:lineRule="auto"/>
              <w:rPr>
                <w:rFonts w:ascii="Times New Roman" w:hAnsi="Times New Roman" w:cs="Times New Roman"/>
                <w:lang w:val="en-IN"/>
              </w:rPr>
            </w:pPr>
            <w:r>
              <w:rPr>
                <w:rFonts w:ascii="Times New Roman" w:hAnsi="Times New Roman" w:cs="Times New Roman"/>
                <w:lang w:val="en-IN"/>
              </w:rPr>
              <w:t>Remember Me does not save user email</w:t>
            </w:r>
          </w:p>
          <w:p w14:paraId="4F09AF0D">
            <w:pPr>
              <w:spacing w:after="0" w:line="240" w:lineRule="auto"/>
              <w:rPr>
                <w:rFonts w:ascii="Times New Roman" w:hAnsi="Times New Roman" w:cs="Times New Roman"/>
              </w:rPr>
            </w:pPr>
          </w:p>
        </w:tc>
        <w:tc>
          <w:tcPr>
            <w:tcW w:w="1452" w:type="dxa"/>
            <w:gridSpan w:val="3"/>
          </w:tcPr>
          <w:p w14:paraId="418D68EE">
            <w:pPr>
              <w:spacing w:after="0" w:line="240" w:lineRule="auto"/>
              <w:rPr>
                <w:rFonts w:ascii="Times New Roman" w:hAnsi="Times New Roman" w:cs="Times New Roman"/>
              </w:rPr>
            </w:pPr>
            <w:r>
              <w:rPr>
                <w:rFonts w:ascii="Times New Roman" w:hAnsi="Times New Roman" w:cs="Times New Roman"/>
              </w:rPr>
              <w:t>Minor</w:t>
            </w:r>
          </w:p>
        </w:tc>
        <w:tc>
          <w:tcPr>
            <w:tcW w:w="1456" w:type="dxa"/>
            <w:gridSpan w:val="3"/>
          </w:tcPr>
          <w:p w14:paraId="68FF38D1">
            <w:pPr>
              <w:spacing w:after="0" w:line="240" w:lineRule="auto"/>
              <w:rPr>
                <w:rFonts w:ascii="Times New Roman" w:hAnsi="Times New Roman" w:cs="Times New Roman"/>
              </w:rPr>
            </w:pPr>
            <w:r>
              <w:rPr>
                <w:rFonts w:ascii="Times New Roman" w:hAnsi="Times New Roman" w:cs="Times New Roman"/>
              </w:rPr>
              <w:t>Open</w:t>
            </w:r>
          </w:p>
        </w:tc>
      </w:tr>
      <w:tr w14:paraId="7DB8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4" w:type="dxa"/>
          <w:trHeight w:val="454" w:hRule="atLeast"/>
        </w:trPr>
        <w:tc>
          <w:tcPr>
            <w:tcW w:w="905" w:type="dxa"/>
          </w:tcPr>
          <w:p w14:paraId="308BC2C2">
            <w:pPr>
              <w:spacing w:after="0" w:line="240" w:lineRule="auto"/>
              <w:rPr>
                <w:rFonts w:ascii="Times New Roman" w:hAnsi="Times New Roman" w:cs="Times New Roman"/>
              </w:rPr>
            </w:pPr>
            <w:r>
              <w:rPr>
                <w:rFonts w:ascii="Times New Roman" w:hAnsi="Times New Roman" w:cs="Times New Roman"/>
              </w:rPr>
              <w:t>BUG04</w:t>
            </w:r>
          </w:p>
        </w:tc>
        <w:tc>
          <w:tcPr>
            <w:tcW w:w="1451" w:type="dxa"/>
            <w:gridSpan w:val="3"/>
          </w:tcPr>
          <w:p w14:paraId="7CBB6C62">
            <w:pPr>
              <w:spacing w:after="0" w:line="240" w:lineRule="auto"/>
              <w:rPr>
                <w:rFonts w:ascii="Times New Roman" w:hAnsi="Times New Roman" w:cs="Times New Roman"/>
              </w:rPr>
            </w:pPr>
            <w:r>
              <w:rPr>
                <w:rFonts w:ascii="Times New Roman" w:hAnsi="Times New Roman" w:cs="Times New Roman"/>
              </w:rPr>
              <w:t>Flight search</w:t>
            </w:r>
          </w:p>
        </w:tc>
        <w:tc>
          <w:tcPr>
            <w:tcW w:w="850" w:type="dxa"/>
            <w:gridSpan w:val="3"/>
          </w:tcPr>
          <w:p w14:paraId="3D39D89F">
            <w:pPr>
              <w:spacing w:after="0" w:line="240" w:lineRule="auto"/>
              <w:rPr>
                <w:rFonts w:ascii="Times New Roman" w:hAnsi="Times New Roman" w:cs="Times New Roman"/>
              </w:rPr>
            </w:pPr>
            <w:r>
              <w:rPr>
                <w:rFonts w:ascii="Times New Roman" w:hAnsi="Times New Roman" w:cs="Times New Roman"/>
              </w:rPr>
              <w:t>TC07</w:t>
            </w:r>
          </w:p>
        </w:tc>
        <w:tc>
          <w:tcPr>
            <w:tcW w:w="3509" w:type="dxa"/>
            <w:gridSpan w:val="2"/>
          </w:tcPr>
          <w:p w14:paraId="48398DC8">
            <w:pPr>
              <w:spacing w:after="0" w:line="240" w:lineRule="auto"/>
              <w:rPr>
                <w:rFonts w:ascii="Times New Roman" w:hAnsi="Times New Roman" w:cs="Times New Roman"/>
                <w:lang w:val="en-IN"/>
              </w:rPr>
            </w:pPr>
            <w:r>
              <w:rPr>
                <w:rFonts w:ascii="Times New Roman" w:hAnsi="Times New Roman" w:cs="Times New Roman"/>
                <w:lang w:val="en-IN"/>
              </w:rPr>
              <w:t>Past dates are accepted in flight search</w:t>
            </w:r>
          </w:p>
          <w:p w14:paraId="6F3830B0">
            <w:pPr>
              <w:spacing w:after="0" w:line="240" w:lineRule="auto"/>
              <w:rPr>
                <w:rFonts w:ascii="Times New Roman" w:hAnsi="Times New Roman" w:cs="Times New Roman"/>
              </w:rPr>
            </w:pPr>
          </w:p>
        </w:tc>
        <w:tc>
          <w:tcPr>
            <w:tcW w:w="1452" w:type="dxa"/>
            <w:gridSpan w:val="3"/>
          </w:tcPr>
          <w:p w14:paraId="59B0C37A">
            <w:pPr>
              <w:spacing w:after="0" w:line="240" w:lineRule="auto"/>
              <w:rPr>
                <w:rFonts w:ascii="Times New Roman" w:hAnsi="Times New Roman" w:cs="Times New Roman"/>
              </w:rPr>
            </w:pPr>
            <w:r>
              <w:rPr>
                <w:rFonts w:ascii="Times New Roman" w:hAnsi="Times New Roman" w:cs="Times New Roman"/>
              </w:rPr>
              <w:t>Critical</w:t>
            </w:r>
          </w:p>
        </w:tc>
        <w:tc>
          <w:tcPr>
            <w:tcW w:w="1456" w:type="dxa"/>
            <w:gridSpan w:val="3"/>
          </w:tcPr>
          <w:p w14:paraId="6D47FCC1">
            <w:pPr>
              <w:spacing w:after="0" w:line="240" w:lineRule="auto"/>
              <w:rPr>
                <w:rFonts w:ascii="Times New Roman" w:hAnsi="Times New Roman" w:cs="Times New Roman"/>
              </w:rPr>
            </w:pPr>
            <w:r>
              <w:rPr>
                <w:rFonts w:ascii="Times New Roman" w:hAnsi="Times New Roman" w:cs="Times New Roman"/>
              </w:rPr>
              <w:t>Open</w:t>
            </w:r>
          </w:p>
        </w:tc>
      </w:tr>
      <w:tr w14:paraId="370B5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4" w:type="dxa"/>
          <w:trHeight w:val="454" w:hRule="atLeast"/>
        </w:trPr>
        <w:tc>
          <w:tcPr>
            <w:tcW w:w="905" w:type="dxa"/>
          </w:tcPr>
          <w:p w14:paraId="26154DF8">
            <w:pPr>
              <w:spacing w:after="0" w:line="240" w:lineRule="auto"/>
              <w:rPr>
                <w:rFonts w:ascii="Times New Roman" w:hAnsi="Times New Roman" w:cs="Times New Roman"/>
              </w:rPr>
            </w:pPr>
            <w:r>
              <w:rPr>
                <w:rFonts w:ascii="Times New Roman" w:hAnsi="Times New Roman" w:cs="Times New Roman"/>
              </w:rPr>
              <w:t>BUG05</w:t>
            </w:r>
          </w:p>
        </w:tc>
        <w:tc>
          <w:tcPr>
            <w:tcW w:w="1451" w:type="dxa"/>
            <w:gridSpan w:val="3"/>
          </w:tcPr>
          <w:p w14:paraId="1A5CEAF4">
            <w:pPr>
              <w:spacing w:after="0" w:line="240" w:lineRule="auto"/>
              <w:rPr>
                <w:rFonts w:ascii="Times New Roman" w:hAnsi="Times New Roman" w:cs="Times New Roman"/>
              </w:rPr>
            </w:pPr>
            <w:r>
              <w:rPr>
                <w:rFonts w:ascii="Times New Roman" w:hAnsi="Times New Roman" w:cs="Times New Roman"/>
              </w:rPr>
              <w:t>Flight search</w:t>
            </w:r>
          </w:p>
        </w:tc>
        <w:tc>
          <w:tcPr>
            <w:tcW w:w="850" w:type="dxa"/>
            <w:gridSpan w:val="3"/>
          </w:tcPr>
          <w:p w14:paraId="79AE4D88">
            <w:pPr>
              <w:spacing w:after="0" w:line="240" w:lineRule="auto"/>
              <w:rPr>
                <w:rFonts w:ascii="Times New Roman" w:hAnsi="Times New Roman" w:cs="Times New Roman"/>
              </w:rPr>
            </w:pPr>
            <w:r>
              <w:rPr>
                <w:rFonts w:ascii="Times New Roman" w:hAnsi="Times New Roman" w:cs="Times New Roman"/>
              </w:rPr>
              <w:t>TC08</w:t>
            </w:r>
          </w:p>
        </w:tc>
        <w:tc>
          <w:tcPr>
            <w:tcW w:w="3509" w:type="dxa"/>
            <w:gridSpan w:val="2"/>
          </w:tcPr>
          <w:p w14:paraId="6CB94DD8">
            <w:pPr>
              <w:spacing w:after="0" w:line="240" w:lineRule="auto"/>
              <w:rPr>
                <w:rFonts w:ascii="Times New Roman" w:hAnsi="Times New Roman" w:cs="Times New Roman"/>
                <w:lang w:val="en-IN"/>
              </w:rPr>
            </w:pPr>
            <w:r>
              <w:rPr>
                <w:rFonts w:ascii="Times New Roman" w:hAnsi="Times New Roman" w:cs="Times New Roman"/>
                <w:lang w:val="en-IN"/>
              </w:rPr>
              <w:t>Search works without mandatory fields</w:t>
            </w:r>
          </w:p>
          <w:p w14:paraId="2EE151C5">
            <w:pPr>
              <w:spacing w:after="0" w:line="240" w:lineRule="auto"/>
              <w:rPr>
                <w:rFonts w:ascii="Times New Roman" w:hAnsi="Times New Roman" w:cs="Times New Roman"/>
              </w:rPr>
            </w:pPr>
          </w:p>
        </w:tc>
        <w:tc>
          <w:tcPr>
            <w:tcW w:w="1452" w:type="dxa"/>
            <w:gridSpan w:val="3"/>
          </w:tcPr>
          <w:p w14:paraId="150AB3AF">
            <w:pPr>
              <w:spacing w:after="0" w:line="240" w:lineRule="auto"/>
              <w:rPr>
                <w:rFonts w:ascii="Times New Roman" w:hAnsi="Times New Roman" w:cs="Times New Roman"/>
              </w:rPr>
            </w:pPr>
            <w:r>
              <w:rPr>
                <w:rFonts w:ascii="Times New Roman" w:hAnsi="Times New Roman" w:cs="Times New Roman"/>
              </w:rPr>
              <w:t>Major</w:t>
            </w:r>
          </w:p>
        </w:tc>
        <w:tc>
          <w:tcPr>
            <w:tcW w:w="1456" w:type="dxa"/>
            <w:gridSpan w:val="3"/>
          </w:tcPr>
          <w:p w14:paraId="569BEE21">
            <w:pPr>
              <w:spacing w:after="0" w:line="240" w:lineRule="auto"/>
              <w:rPr>
                <w:rFonts w:ascii="Times New Roman" w:hAnsi="Times New Roman" w:cs="Times New Roman"/>
              </w:rPr>
            </w:pPr>
            <w:r>
              <w:rPr>
                <w:rFonts w:ascii="Times New Roman" w:hAnsi="Times New Roman" w:cs="Times New Roman"/>
              </w:rPr>
              <w:t>Open</w:t>
            </w:r>
          </w:p>
        </w:tc>
      </w:tr>
      <w:tr w14:paraId="62E4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4" w:type="dxa"/>
          <w:trHeight w:val="454" w:hRule="atLeast"/>
        </w:trPr>
        <w:tc>
          <w:tcPr>
            <w:tcW w:w="905" w:type="dxa"/>
          </w:tcPr>
          <w:p w14:paraId="486D16B8">
            <w:pPr>
              <w:spacing w:after="0" w:line="240" w:lineRule="auto"/>
              <w:rPr>
                <w:rFonts w:ascii="Times New Roman" w:hAnsi="Times New Roman" w:cs="Times New Roman"/>
              </w:rPr>
            </w:pPr>
            <w:r>
              <w:rPr>
                <w:rFonts w:ascii="Times New Roman" w:hAnsi="Times New Roman" w:cs="Times New Roman"/>
              </w:rPr>
              <w:t>BUG06</w:t>
            </w:r>
          </w:p>
        </w:tc>
        <w:tc>
          <w:tcPr>
            <w:tcW w:w="1451" w:type="dxa"/>
            <w:gridSpan w:val="3"/>
          </w:tcPr>
          <w:p w14:paraId="1C0D67D7">
            <w:pPr>
              <w:spacing w:after="0" w:line="240" w:lineRule="auto"/>
              <w:rPr>
                <w:rFonts w:ascii="Times New Roman" w:hAnsi="Times New Roman" w:cs="Times New Roman"/>
              </w:rPr>
            </w:pPr>
            <w:r>
              <w:rPr>
                <w:rFonts w:ascii="Times New Roman" w:hAnsi="Times New Roman" w:cs="Times New Roman"/>
              </w:rPr>
              <w:t>Flight search</w:t>
            </w:r>
          </w:p>
        </w:tc>
        <w:tc>
          <w:tcPr>
            <w:tcW w:w="850" w:type="dxa"/>
            <w:gridSpan w:val="3"/>
          </w:tcPr>
          <w:p w14:paraId="49555229">
            <w:pPr>
              <w:spacing w:after="0" w:line="240" w:lineRule="auto"/>
              <w:rPr>
                <w:rFonts w:ascii="Times New Roman" w:hAnsi="Times New Roman" w:cs="Times New Roman"/>
              </w:rPr>
            </w:pPr>
            <w:r>
              <w:rPr>
                <w:rFonts w:ascii="Times New Roman" w:hAnsi="Times New Roman" w:cs="Times New Roman"/>
              </w:rPr>
              <w:t>TC10</w:t>
            </w:r>
          </w:p>
        </w:tc>
        <w:tc>
          <w:tcPr>
            <w:tcW w:w="3509" w:type="dxa"/>
            <w:gridSpan w:val="2"/>
          </w:tcPr>
          <w:p w14:paraId="39993710">
            <w:pPr>
              <w:spacing w:after="0" w:line="240" w:lineRule="auto"/>
              <w:rPr>
                <w:rFonts w:ascii="Times New Roman" w:hAnsi="Times New Roman" w:cs="Times New Roman"/>
                <w:lang w:val="en-IN"/>
              </w:rPr>
            </w:pPr>
            <w:r>
              <w:rPr>
                <w:rFonts w:ascii="Times New Roman" w:hAnsi="Times New Roman" w:cs="Times New Roman"/>
                <w:lang w:val="en-IN"/>
              </w:rPr>
              <w:t>Round-trip return date is not mandatory</w:t>
            </w:r>
          </w:p>
          <w:p w14:paraId="693DCB6E">
            <w:pPr>
              <w:spacing w:after="0" w:line="240" w:lineRule="auto"/>
              <w:rPr>
                <w:rFonts w:ascii="Times New Roman" w:hAnsi="Times New Roman" w:cs="Times New Roman"/>
              </w:rPr>
            </w:pPr>
          </w:p>
        </w:tc>
        <w:tc>
          <w:tcPr>
            <w:tcW w:w="1452" w:type="dxa"/>
            <w:gridSpan w:val="3"/>
          </w:tcPr>
          <w:p w14:paraId="02B22151">
            <w:pPr>
              <w:spacing w:after="0" w:line="240" w:lineRule="auto"/>
              <w:rPr>
                <w:rFonts w:ascii="Times New Roman" w:hAnsi="Times New Roman" w:cs="Times New Roman"/>
              </w:rPr>
            </w:pPr>
            <w:r>
              <w:rPr>
                <w:rFonts w:ascii="Times New Roman" w:hAnsi="Times New Roman" w:cs="Times New Roman"/>
              </w:rPr>
              <w:t>Major</w:t>
            </w:r>
          </w:p>
        </w:tc>
        <w:tc>
          <w:tcPr>
            <w:tcW w:w="1456" w:type="dxa"/>
            <w:gridSpan w:val="3"/>
          </w:tcPr>
          <w:p w14:paraId="06B4D88D">
            <w:pPr>
              <w:spacing w:after="0" w:line="240" w:lineRule="auto"/>
              <w:rPr>
                <w:rFonts w:ascii="Times New Roman" w:hAnsi="Times New Roman" w:cs="Times New Roman"/>
              </w:rPr>
            </w:pPr>
            <w:r>
              <w:rPr>
                <w:rFonts w:ascii="Times New Roman" w:hAnsi="Times New Roman" w:cs="Times New Roman"/>
              </w:rPr>
              <w:t>Open</w:t>
            </w:r>
          </w:p>
        </w:tc>
      </w:tr>
      <w:tr w14:paraId="1957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4" w:type="dxa"/>
          <w:trHeight w:val="454" w:hRule="atLeast"/>
        </w:trPr>
        <w:tc>
          <w:tcPr>
            <w:tcW w:w="905" w:type="dxa"/>
          </w:tcPr>
          <w:p w14:paraId="6BA73475">
            <w:pPr>
              <w:spacing w:after="0" w:line="240" w:lineRule="auto"/>
              <w:rPr>
                <w:rFonts w:ascii="Times New Roman" w:hAnsi="Times New Roman" w:cs="Times New Roman"/>
              </w:rPr>
            </w:pPr>
            <w:r>
              <w:rPr>
                <w:rFonts w:ascii="Times New Roman" w:hAnsi="Times New Roman" w:cs="Times New Roman"/>
              </w:rPr>
              <w:t>BUG07</w:t>
            </w:r>
          </w:p>
        </w:tc>
        <w:tc>
          <w:tcPr>
            <w:tcW w:w="1451" w:type="dxa"/>
            <w:gridSpan w:val="3"/>
          </w:tcPr>
          <w:p w14:paraId="08945FF9">
            <w:pPr>
              <w:spacing w:after="0" w:line="240" w:lineRule="auto"/>
              <w:rPr>
                <w:rFonts w:ascii="Times New Roman" w:hAnsi="Times New Roman" w:cs="Times New Roman"/>
              </w:rPr>
            </w:pPr>
            <w:r>
              <w:rPr>
                <w:rFonts w:ascii="Times New Roman" w:hAnsi="Times New Roman" w:cs="Times New Roman"/>
              </w:rPr>
              <w:t>Hotel search</w:t>
            </w:r>
          </w:p>
        </w:tc>
        <w:tc>
          <w:tcPr>
            <w:tcW w:w="850" w:type="dxa"/>
            <w:gridSpan w:val="3"/>
          </w:tcPr>
          <w:p w14:paraId="3F32837D">
            <w:pPr>
              <w:spacing w:after="0" w:line="240" w:lineRule="auto"/>
              <w:rPr>
                <w:rFonts w:ascii="Times New Roman" w:hAnsi="Times New Roman" w:cs="Times New Roman"/>
              </w:rPr>
            </w:pPr>
            <w:r>
              <w:rPr>
                <w:rFonts w:ascii="Times New Roman" w:hAnsi="Times New Roman" w:cs="Times New Roman"/>
              </w:rPr>
              <w:t>TC12</w:t>
            </w:r>
          </w:p>
        </w:tc>
        <w:tc>
          <w:tcPr>
            <w:tcW w:w="3509" w:type="dxa"/>
            <w:gridSpan w:val="2"/>
          </w:tcPr>
          <w:p w14:paraId="086E245C">
            <w:pPr>
              <w:spacing w:after="0" w:line="240" w:lineRule="auto"/>
              <w:rPr>
                <w:rFonts w:ascii="Times New Roman" w:hAnsi="Times New Roman" w:cs="Times New Roman"/>
                <w:lang w:val="en-IN"/>
              </w:rPr>
            </w:pPr>
            <w:r>
              <w:rPr>
                <w:rFonts w:ascii="Times New Roman" w:hAnsi="Times New Roman" w:cs="Times New Roman"/>
                <w:lang w:val="en-IN"/>
              </w:rPr>
              <w:t>Invalid city input shows blank screen instead of error</w:t>
            </w:r>
          </w:p>
          <w:p w14:paraId="0FEB1673">
            <w:pPr>
              <w:spacing w:after="0" w:line="240" w:lineRule="auto"/>
              <w:rPr>
                <w:rFonts w:ascii="Times New Roman" w:hAnsi="Times New Roman" w:cs="Times New Roman"/>
              </w:rPr>
            </w:pPr>
          </w:p>
        </w:tc>
        <w:tc>
          <w:tcPr>
            <w:tcW w:w="1452" w:type="dxa"/>
            <w:gridSpan w:val="3"/>
          </w:tcPr>
          <w:p w14:paraId="48C8EA8E">
            <w:pPr>
              <w:spacing w:after="0" w:line="240" w:lineRule="auto"/>
              <w:rPr>
                <w:rFonts w:ascii="Times New Roman" w:hAnsi="Times New Roman" w:cs="Times New Roman"/>
              </w:rPr>
            </w:pPr>
            <w:r>
              <w:rPr>
                <w:rFonts w:ascii="Times New Roman" w:hAnsi="Times New Roman" w:cs="Times New Roman"/>
              </w:rPr>
              <w:t>Major</w:t>
            </w:r>
          </w:p>
        </w:tc>
        <w:tc>
          <w:tcPr>
            <w:tcW w:w="1456" w:type="dxa"/>
            <w:gridSpan w:val="3"/>
          </w:tcPr>
          <w:p w14:paraId="5EDB2CF0">
            <w:pPr>
              <w:spacing w:after="0" w:line="240" w:lineRule="auto"/>
              <w:rPr>
                <w:rFonts w:ascii="Times New Roman" w:hAnsi="Times New Roman" w:cs="Times New Roman"/>
              </w:rPr>
            </w:pPr>
            <w:r>
              <w:rPr>
                <w:rFonts w:ascii="Times New Roman" w:hAnsi="Times New Roman" w:cs="Times New Roman"/>
              </w:rPr>
              <w:t>Open</w:t>
            </w:r>
          </w:p>
        </w:tc>
      </w:tr>
      <w:tr w14:paraId="15BB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4" w:type="dxa"/>
            <w:gridSpan w:val="3"/>
          </w:tcPr>
          <w:p w14:paraId="5D4C5E92">
            <w:pPr>
              <w:spacing w:after="0" w:line="240" w:lineRule="auto"/>
              <w:rPr>
                <w:rFonts w:ascii="Times New Roman" w:hAnsi="Times New Roman" w:cs="Times New Roman"/>
              </w:rPr>
            </w:pPr>
            <w:r>
              <w:rPr>
                <w:rFonts w:ascii="Times New Roman" w:hAnsi="Times New Roman" w:cs="Times New Roman"/>
              </w:rPr>
              <w:t>BUG08</w:t>
            </w:r>
          </w:p>
        </w:tc>
        <w:tc>
          <w:tcPr>
            <w:tcW w:w="1402" w:type="dxa"/>
          </w:tcPr>
          <w:p w14:paraId="55D4DE7B">
            <w:pPr>
              <w:spacing w:after="0" w:line="240" w:lineRule="auto"/>
              <w:rPr>
                <w:rFonts w:ascii="Times New Roman" w:hAnsi="Times New Roman" w:cs="Times New Roman"/>
                <w:b/>
                <w:bCs/>
              </w:rPr>
            </w:pPr>
            <w:r>
              <w:rPr>
                <w:rFonts w:ascii="Times New Roman" w:hAnsi="Times New Roman" w:cs="Times New Roman"/>
              </w:rPr>
              <w:t>Hotel search</w:t>
            </w:r>
          </w:p>
        </w:tc>
        <w:tc>
          <w:tcPr>
            <w:tcW w:w="850" w:type="dxa"/>
            <w:gridSpan w:val="3"/>
          </w:tcPr>
          <w:p w14:paraId="6267ED8C">
            <w:pPr>
              <w:spacing w:after="0" w:line="240" w:lineRule="auto"/>
              <w:rPr>
                <w:rFonts w:ascii="Times New Roman" w:hAnsi="Times New Roman" w:cs="Times New Roman"/>
              </w:rPr>
            </w:pPr>
            <w:r>
              <w:rPr>
                <w:rFonts w:ascii="Times New Roman" w:hAnsi="Times New Roman" w:cs="Times New Roman"/>
              </w:rPr>
              <w:t>TC13</w:t>
            </w:r>
          </w:p>
        </w:tc>
        <w:tc>
          <w:tcPr>
            <w:tcW w:w="3572" w:type="dxa"/>
            <w:gridSpan w:val="3"/>
          </w:tcPr>
          <w:p w14:paraId="2E8560F4">
            <w:pPr>
              <w:spacing w:after="0" w:line="240" w:lineRule="auto"/>
              <w:rPr>
                <w:rFonts w:ascii="Times New Roman" w:hAnsi="Times New Roman" w:cs="Times New Roman"/>
                <w:lang w:val="en-IN"/>
              </w:rPr>
            </w:pPr>
            <w:r>
              <w:rPr>
                <w:rFonts w:ascii="Times New Roman" w:hAnsi="Times New Roman" w:cs="Times New Roman"/>
                <w:lang w:val="en-IN"/>
              </w:rPr>
              <w:t>Past check-in dates are allowed</w:t>
            </w:r>
          </w:p>
          <w:p w14:paraId="4810FE08">
            <w:pPr>
              <w:spacing w:after="0" w:line="240" w:lineRule="auto"/>
              <w:rPr>
                <w:rFonts w:ascii="Times New Roman" w:hAnsi="Times New Roman" w:cs="Times New Roman"/>
              </w:rPr>
            </w:pPr>
          </w:p>
        </w:tc>
        <w:tc>
          <w:tcPr>
            <w:tcW w:w="1452" w:type="dxa"/>
            <w:gridSpan w:val="3"/>
          </w:tcPr>
          <w:p w14:paraId="4EEE6181">
            <w:pPr>
              <w:spacing w:after="0" w:line="240" w:lineRule="auto"/>
              <w:rPr>
                <w:rFonts w:ascii="Times New Roman" w:hAnsi="Times New Roman" w:cs="Times New Roman"/>
              </w:rPr>
            </w:pPr>
            <w:r>
              <w:rPr>
                <w:rFonts w:ascii="Times New Roman" w:hAnsi="Times New Roman" w:cs="Times New Roman"/>
              </w:rPr>
              <w:t>Critical</w:t>
            </w:r>
          </w:p>
        </w:tc>
        <w:tc>
          <w:tcPr>
            <w:tcW w:w="1427" w:type="dxa"/>
            <w:gridSpan w:val="3"/>
          </w:tcPr>
          <w:p w14:paraId="2A1F8195">
            <w:pPr>
              <w:spacing w:after="0" w:line="240" w:lineRule="auto"/>
              <w:rPr>
                <w:rFonts w:ascii="Times New Roman" w:hAnsi="Times New Roman" w:cs="Times New Roman"/>
              </w:rPr>
            </w:pPr>
            <w:r>
              <w:rPr>
                <w:rFonts w:ascii="Times New Roman" w:hAnsi="Times New Roman" w:cs="Times New Roman"/>
              </w:rPr>
              <w:t>Open</w:t>
            </w:r>
          </w:p>
        </w:tc>
      </w:tr>
      <w:tr w14:paraId="763A5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4" w:type="dxa"/>
            <w:gridSpan w:val="3"/>
          </w:tcPr>
          <w:p w14:paraId="42A0C947">
            <w:pPr>
              <w:spacing w:after="0" w:line="240" w:lineRule="auto"/>
              <w:rPr>
                <w:rFonts w:ascii="Times New Roman" w:hAnsi="Times New Roman" w:cs="Times New Roman"/>
              </w:rPr>
            </w:pPr>
            <w:r>
              <w:rPr>
                <w:rFonts w:ascii="Times New Roman" w:hAnsi="Times New Roman" w:cs="Times New Roman"/>
              </w:rPr>
              <w:t>BUG09</w:t>
            </w:r>
          </w:p>
        </w:tc>
        <w:tc>
          <w:tcPr>
            <w:tcW w:w="1402" w:type="dxa"/>
          </w:tcPr>
          <w:p w14:paraId="2D567153">
            <w:pPr>
              <w:spacing w:after="0" w:line="240" w:lineRule="auto"/>
              <w:rPr>
                <w:rFonts w:ascii="Times New Roman" w:hAnsi="Times New Roman" w:cs="Times New Roman"/>
              </w:rPr>
            </w:pPr>
            <w:r>
              <w:rPr>
                <w:rFonts w:ascii="Times New Roman" w:hAnsi="Times New Roman" w:cs="Times New Roman"/>
              </w:rPr>
              <w:t>Hotel search</w:t>
            </w:r>
          </w:p>
        </w:tc>
        <w:tc>
          <w:tcPr>
            <w:tcW w:w="850" w:type="dxa"/>
            <w:gridSpan w:val="3"/>
          </w:tcPr>
          <w:p w14:paraId="68465065">
            <w:pPr>
              <w:spacing w:after="0" w:line="240" w:lineRule="auto"/>
              <w:rPr>
                <w:rFonts w:ascii="Times New Roman" w:hAnsi="Times New Roman" w:cs="Times New Roman"/>
              </w:rPr>
            </w:pPr>
            <w:r>
              <w:rPr>
                <w:rFonts w:ascii="Times New Roman" w:hAnsi="Times New Roman" w:cs="Times New Roman"/>
              </w:rPr>
              <w:t>TC15</w:t>
            </w:r>
          </w:p>
        </w:tc>
        <w:tc>
          <w:tcPr>
            <w:tcW w:w="3572" w:type="dxa"/>
            <w:gridSpan w:val="3"/>
          </w:tcPr>
          <w:p w14:paraId="3134D5A4">
            <w:pPr>
              <w:spacing w:after="0" w:line="240" w:lineRule="auto"/>
              <w:rPr>
                <w:rFonts w:ascii="Times New Roman" w:hAnsi="Times New Roman" w:cs="Times New Roman"/>
                <w:lang w:val="en-IN"/>
              </w:rPr>
            </w:pPr>
            <w:r>
              <w:rPr>
                <w:rFonts w:ascii="Times New Roman" w:hAnsi="Times New Roman" w:cs="Times New Roman"/>
                <w:lang w:val="en-IN"/>
              </w:rPr>
              <w:t>Hotel results not loading for certain valid date ranges</w:t>
            </w:r>
          </w:p>
          <w:p w14:paraId="6C872B53">
            <w:pPr>
              <w:spacing w:after="0" w:line="240" w:lineRule="auto"/>
              <w:rPr>
                <w:rFonts w:ascii="Times New Roman" w:hAnsi="Times New Roman" w:cs="Times New Roman"/>
              </w:rPr>
            </w:pPr>
          </w:p>
        </w:tc>
        <w:tc>
          <w:tcPr>
            <w:tcW w:w="1452" w:type="dxa"/>
            <w:gridSpan w:val="3"/>
          </w:tcPr>
          <w:p w14:paraId="1895F9EE">
            <w:pPr>
              <w:spacing w:after="0" w:line="240" w:lineRule="auto"/>
              <w:rPr>
                <w:rFonts w:ascii="Times New Roman" w:hAnsi="Times New Roman" w:cs="Times New Roman"/>
              </w:rPr>
            </w:pPr>
            <w:r>
              <w:rPr>
                <w:rFonts w:ascii="Times New Roman" w:hAnsi="Times New Roman" w:cs="Times New Roman"/>
              </w:rPr>
              <w:t>Critical</w:t>
            </w:r>
          </w:p>
        </w:tc>
        <w:tc>
          <w:tcPr>
            <w:tcW w:w="1427" w:type="dxa"/>
            <w:gridSpan w:val="3"/>
          </w:tcPr>
          <w:p w14:paraId="4CA1CCCB">
            <w:pPr>
              <w:spacing w:after="0" w:line="240" w:lineRule="auto"/>
              <w:rPr>
                <w:rFonts w:ascii="Times New Roman" w:hAnsi="Times New Roman" w:cs="Times New Roman"/>
              </w:rPr>
            </w:pPr>
            <w:r>
              <w:rPr>
                <w:rFonts w:ascii="Times New Roman" w:hAnsi="Times New Roman" w:cs="Times New Roman"/>
              </w:rPr>
              <w:t>Open</w:t>
            </w:r>
          </w:p>
        </w:tc>
      </w:tr>
      <w:tr w14:paraId="0D52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4" w:type="dxa"/>
            <w:gridSpan w:val="3"/>
          </w:tcPr>
          <w:p w14:paraId="38207047">
            <w:pPr>
              <w:spacing w:after="0" w:line="240" w:lineRule="auto"/>
              <w:rPr>
                <w:rFonts w:ascii="Times New Roman" w:hAnsi="Times New Roman" w:cs="Times New Roman"/>
              </w:rPr>
            </w:pPr>
            <w:r>
              <w:rPr>
                <w:rFonts w:ascii="Times New Roman" w:hAnsi="Times New Roman" w:cs="Times New Roman"/>
              </w:rPr>
              <w:t>BUG10</w:t>
            </w:r>
          </w:p>
        </w:tc>
        <w:tc>
          <w:tcPr>
            <w:tcW w:w="1402" w:type="dxa"/>
          </w:tcPr>
          <w:p w14:paraId="4F8029BC">
            <w:pPr>
              <w:spacing w:after="0" w:line="240" w:lineRule="auto"/>
              <w:rPr>
                <w:rFonts w:ascii="Times New Roman" w:hAnsi="Times New Roman" w:cs="Times New Roman"/>
              </w:rPr>
            </w:pPr>
            <w:r>
              <w:rPr>
                <w:rFonts w:ascii="Times New Roman" w:hAnsi="Times New Roman" w:cs="Times New Roman"/>
              </w:rPr>
              <w:t>Tours</w:t>
            </w:r>
          </w:p>
        </w:tc>
        <w:tc>
          <w:tcPr>
            <w:tcW w:w="850" w:type="dxa"/>
            <w:gridSpan w:val="3"/>
          </w:tcPr>
          <w:p w14:paraId="02CDF841">
            <w:pPr>
              <w:spacing w:after="0" w:line="240" w:lineRule="auto"/>
              <w:rPr>
                <w:rFonts w:ascii="Times New Roman" w:hAnsi="Times New Roman" w:cs="Times New Roman"/>
              </w:rPr>
            </w:pPr>
            <w:r>
              <w:rPr>
                <w:rFonts w:ascii="Times New Roman" w:hAnsi="Times New Roman" w:cs="Times New Roman"/>
              </w:rPr>
              <w:t>TC18</w:t>
            </w:r>
          </w:p>
        </w:tc>
        <w:tc>
          <w:tcPr>
            <w:tcW w:w="3572" w:type="dxa"/>
            <w:gridSpan w:val="3"/>
          </w:tcPr>
          <w:p w14:paraId="46A9057B">
            <w:pPr>
              <w:spacing w:after="0" w:line="240" w:lineRule="auto"/>
              <w:rPr>
                <w:rFonts w:ascii="Times New Roman" w:hAnsi="Times New Roman" w:cs="Times New Roman"/>
                <w:lang w:val="en-IN"/>
              </w:rPr>
            </w:pPr>
            <w:r>
              <w:rPr>
                <w:rFonts w:ascii="Times New Roman" w:hAnsi="Times New Roman" w:cs="Times New Roman"/>
                <w:lang w:val="en-IN"/>
              </w:rPr>
              <w:t>Sorting by price not functioning properly</w:t>
            </w:r>
          </w:p>
          <w:p w14:paraId="32B978C1">
            <w:pPr>
              <w:spacing w:after="0" w:line="240" w:lineRule="auto"/>
              <w:rPr>
                <w:rFonts w:ascii="Times New Roman" w:hAnsi="Times New Roman" w:cs="Times New Roman"/>
              </w:rPr>
            </w:pPr>
          </w:p>
        </w:tc>
        <w:tc>
          <w:tcPr>
            <w:tcW w:w="1452" w:type="dxa"/>
            <w:gridSpan w:val="3"/>
          </w:tcPr>
          <w:p w14:paraId="105A653A">
            <w:pPr>
              <w:spacing w:after="0" w:line="240" w:lineRule="auto"/>
              <w:rPr>
                <w:rFonts w:ascii="Times New Roman" w:hAnsi="Times New Roman" w:cs="Times New Roman"/>
              </w:rPr>
            </w:pPr>
            <w:r>
              <w:rPr>
                <w:rFonts w:ascii="Times New Roman" w:hAnsi="Times New Roman" w:cs="Times New Roman"/>
              </w:rPr>
              <w:t>Major</w:t>
            </w:r>
          </w:p>
        </w:tc>
        <w:tc>
          <w:tcPr>
            <w:tcW w:w="1427" w:type="dxa"/>
            <w:gridSpan w:val="3"/>
          </w:tcPr>
          <w:p w14:paraId="76EA15C5">
            <w:pPr>
              <w:spacing w:after="0" w:line="240" w:lineRule="auto"/>
              <w:rPr>
                <w:rFonts w:ascii="Times New Roman" w:hAnsi="Times New Roman" w:cs="Times New Roman"/>
              </w:rPr>
            </w:pPr>
            <w:r>
              <w:rPr>
                <w:rFonts w:ascii="Times New Roman" w:hAnsi="Times New Roman" w:cs="Times New Roman"/>
              </w:rPr>
              <w:t>Open</w:t>
            </w:r>
          </w:p>
        </w:tc>
      </w:tr>
      <w:tr w14:paraId="4BD4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4" w:type="dxa"/>
            <w:gridSpan w:val="3"/>
          </w:tcPr>
          <w:p w14:paraId="1FCF118B">
            <w:pPr>
              <w:spacing w:after="0" w:line="240" w:lineRule="auto"/>
              <w:rPr>
                <w:rFonts w:ascii="Times New Roman" w:hAnsi="Times New Roman" w:cs="Times New Roman"/>
              </w:rPr>
            </w:pPr>
            <w:r>
              <w:rPr>
                <w:rFonts w:ascii="Times New Roman" w:hAnsi="Times New Roman" w:cs="Times New Roman"/>
              </w:rPr>
              <w:t>BUG11</w:t>
            </w:r>
          </w:p>
        </w:tc>
        <w:tc>
          <w:tcPr>
            <w:tcW w:w="1402" w:type="dxa"/>
          </w:tcPr>
          <w:p w14:paraId="65E0D7D0">
            <w:pPr>
              <w:spacing w:after="0" w:line="240" w:lineRule="auto"/>
              <w:rPr>
                <w:rFonts w:ascii="Times New Roman" w:hAnsi="Times New Roman" w:cs="Times New Roman"/>
              </w:rPr>
            </w:pPr>
            <w:r>
              <w:rPr>
                <w:rFonts w:ascii="Times New Roman" w:hAnsi="Times New Roman" w:cs="Times New Roman"/>
              </w:rPr>
              <w:t>Tours</w:t>
            </w:r>
          </w:p>
        </w:tc>
        <w:tc>
          <w:tcPr>
            <w:tcW w:w="850" w:type="dxa"/>
            <w:gridSpan w:val="3"/>
          </w:tcPr>
          <w:p w14:paraId="7DC429FD">
            <w:pPr>
              <w:spacing w:after="0" w:line="240" w:lineRule="auto"/>
              <w:rPr>
                <w:rFonts w:ascii="Times New Roman" w:hAnsi="Times New Roman" w:cs="Times New Roman"/>
              </w:rPr>
            </w:pPr>
            <w:r>
              <w:rPr>
                <w:rFonts w:ascii="Times New Roman" w:hAnsi="Times New Roman" w:cs="Times New Roman"/>
              </w:rPr>
              <w:t>TC20</w:t>
            </w:r>
          </w:p>
        </w:tc>
        <w:tc>
          <w:tcPr>
            <w:tcW w:w="3572" w:type="dxa"/>
            <w:gridSpan w:val="3"/>
          </w:tcPr>
          <w:p w14:paraId="0B0B7CBE">
            <w:pPr>
              <w:spacing w:after="0" w:line="240" w:lineRule="auto"/>
              <w:rPr>
                <w:rFonts w:ascii="Times New Roman" w:hAnsi="Times New Roman" w:cs="Times New Roman"/>
                <w:lang w:val="en-IN"/>
              </w:rPr>
            </w:pPr>
            <w:r>
              <w:rPr>
                <w:rFonts w:ascii="Times New Roman" w:hAnsi="Times New Roman" w:cs="Times New Roman"/>
                <w:lang w:val="en-IN"/>
              </w:rPr>
              <w:t>Tour images load slowly / some images are broken</w:t>
            </w:r>
          </w:p>
          <w:p w14:paraId="698BD089">
            <w:pPr>
              <w:spacing w:after="0" w:line="240" w:lineRule="auto"/>
              <w:rPr>
                <w:rFonts w:ascii="Times New Roman" w:hAnsi="Times New Roman" w:cs="Times New Roman"/>
              </w:rPr>
            </w:pPr>
          </w:p>
        </w:tc>
        <w:tc>
          <w:tcPr>
            <w:tcW w:w="1452" w:type="dxa"/>
            <w:gridSpan w:val="3"/>
          </w:tcPr>
          <w:p w14:paraId="33CBFAE7">
            <w:pPr>
              <w:spacing w:after="0" w:line="240" w:lineRule="auto"/>
              <w:rPr>
                <w:rFonts w:ascii="Times New Roman" w:hAnsi="Times New Roman" w:cs="Times New Roman"/>
              </w:rPr>
            </w:pPr>
            <w:r>
              <w:rPr>
                <w:rFonts w:ascii="Times New Roman" w:hAnsi="Times New Roman" w:cs="Times New Roman"/>
              </w:rPr>
              <w:t>Minor</w:t>
            </w:r>
          </w:p>
        </w:tc>
        <w:tc>
          <w:tcPr>
            <w:tcW w:w="1427" w:type="dxa"/>
            <w:gridSpan w:val="3"/>
          </w:tcPr>
          <w:p w14:paraId="33652F4F">
            <w:pPr>
              <w:spacing w:after="0" w:line="240" w:lineRule="auto"/>
              <w:rPr>
                <w:rFonts w:ascii="Times New Roman" w:hAnsi="Times New Roman" w:cs="Times New Roman"/>
              </w:rPr>
            </w:pPr>
            <w:r>
              <w:rPr>
                <w:rFonts w:ascii="Times New Roman" w:hAnsi="Times New Roman" w:cs="Times New Roman"/>
              </w:rPr>
              <w:t>Open</w:t>
            </w:r>
          </w:p>
        </w:tc>
      </w:tr>
      <w:tr w14:paraId="2F99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4" w:type="dxa"/>
            <w:gridSpan w:val="3"/>
          </w:tcPr>
          <w:p w14:paraId="3A75ACCA">
            <w:pPr>
              <w:spacing w:after="0" w:line="240" w:lineRule="auto"/>
              <w:rPr>
                <w:rFonts w:ascii="Times New Roman" w:hAnsi="Times New Roman" w:cs="Times New Roman"/>
              </w:rPr>
            </w:pPr>
            <w:r>
              <w:rPr>
                <w:rFonts w:ascii="Times New Roman" w:hAnsi="Times New Roman" w:cs="Times New Roman"/>
              </w:rPr>
              <w:t>BUG12</w:t>
            </w:r>
          </w:p>
        </w:tc>
        <w:tc>
          <w:tcPr>
            <w:tcW w:w="1402" w:type="dxa"/>
          </w:tcPr>
          <w:p w14:paraId="4F72A4D0">
            <w:pPr>
              <w:spacing w:after="0" w:line="240" w:lineRule="auto"/>
              <w:rPr>
                <w:rFonts w:ascii="Times New Roman" w:hAnsi="Times New Roman" w:cs="Times New Roman"/>
              </w:rPr>
            </w:pPr>
            <w:r>
              <w:rPr>
                <w:rFonts w:ascii="Times New Roman" w:hAnsi="Times New Roman" w:cs="Times New Roman"/>
              </w:rPr>
              <w:t>Booking</w:t>
            </w:r>
          </w:p>
        </w:tc>
        <w:tc>
          <w:tcPr>
            <w:tcW w:w="850" w:type="dxa"/>
            <w:gridSpan w:val="3"/>
          </w:tcPr>
          <w:p w14:paraId="7C299AD2">
            <w:pPr>
              <w:spacing w:after="0" w:line="240" w:lineRule="auto"/>
              <w:rPr>
                <w:rFonts w:ascii="Times New Roman" w:hAnsi="Times New Roman" w:cs="Times New Roman"/>
              </w:rPr>
            </w:pPr>
            <w:r>
              <w:rPr>
                <w:rFonts w:ascii="Times New Roman" w:hAnsi="Times New Roman" w:cs="Times New Roman"/>
              </w:rPr>
              <w:t>TC22</w:t>
            </w:r>
          </w:p>
        </w:tc>
        <w:tc>
          <w:tcPr>
            <w:tcW w:w="3572" w:type="dxa"/>
            <w:gridSpan w:val="3"/>
          </w:tcPr>
          <w:p w14:paraId="055B8054">
            <w:pPr>
              <w:spacing w:after="0" w:line="240" w:lineRule="auto"/>
              <w:rPr>
                <w:rFonts w:ascii="Times New Roman" w:hAnsi="Times New Roman" w:cs="Times New Roman"/>
                <w:lang w:val="en-IN"/>
              </w:rPr>
            </w:pPr>
            <w:r>
              <w:rPr>
                <w:rFonts w:ascii="Times New Roman" w:hAnsi="Times New Roman" w:cs="Times New Roman"/>
                <w:lang w:val="en-IN"/>
              </w:rPr>
              <w:t>Required fields not validated properly during booking</w:t>
            </w:r>
          </w:p>
          <w:p w14:paraId="632573A1">
            <w:pPr>
              <w:spacing w:after="0" w:line="240" w:lineRule="auto"/>
              <w:rPr>
                <w:rFonts w:ascii="Times New Roman" w:hAnsi="Times New Roman" w:cs="Times New Roman"/>
              </w:rPr>
            </w:pPr>
          </w:p>
        </w:tc>
        <w:tc>
          <w:tcPr>
            <w:tcW w:w="1452" w:type="dxa"/>
            <w:gridSpan w:val="3"/>
          </w:tcPr>
          <w:p w14:paraId="2ED1E5BE">
            <w:pPr>
              <w:spacing w:after="0" w:line="240" w:lineRule="auto"/>
              <w:rPr>
                <w:rFonts w:ascii="Times New Roman" w:hAnsi="Times New Roman" w:cs="Times New Roman"/>
              </w:rPr>
            </w:pPr>
            <w:r>
              <w:rPr>
                <w:rFonts w:ascii="Times New Roman" w:hAnsi="Times New Roman" w:cs="Times New Roman"/>
              </w:rPr>
              <w:t>Major</w:t>
            </w:r>
          </w:p>
        </w:tc>
        <w:tc>
          <w:tcPr>
            <w:tcW w:w="1427" w:type="dxa"/>
            <w:gridSpan w:val="3"/>
          </w:tcPr>
          <w:p w14:paraId="45678656">
            <w:pPr>
              <w:spacing w:after="0" w:line="240" w:lineRule="auto"/>
              <w:rPr>
                <w:rFonts w:ascii="Times New Roman" w:hAnsi="Times New Roman" w:cs="Times New Roman"/>
              </w:rPr>
            </w:pPr>
            <w:r>
              <w:rPr>
                <w:rFonts w:ascii="Times New Roman" w:hAnsi="Times New Roman" w:cs="Times New Roman"/>
              </w:rPr>
              <w:t>Open</w:t>
            </w:r>
          </w:p>
        </w:tc>
      </w:tr>
      <w:tr w14:paraId="187C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4" w:type="dxa"/>
            <w:gridSpan w:val="3"/>
          </w:tcPr>
          <w:p w14:paraId="2A6BE4C9">
            <w:pPr>
              <w:spacing w:after="0" w:line="240" w:lineRule="auto"/>
              <w:rPr>
                <w:rFonts w:ascii="Times New Roman" w:hAnsi="Times New Roman" w:cs="Times New Roman"/>
              </w:rPr>
            </w:pPr>
            <w:r>
              <w:rPr>
                <w:rFonts w:ascii="Times New Roman" w:hAnsi="Times New Roman" w:cs="Times New Roman"/>
              </w:rPr>
              <w:t>BUG13</w:t>
            </w:r>
          </w:p>
        </w:tc>
        <w:tc>
          <w:tcPr>
            <w:tcW w:w="1402" w:type="dxa"/>
          </w:tcPr>
          <w:p w14:paraId="0834CD9D">
            <w:pPr>
              <w:spacing w:after="0" w:line="240" w:lineRule="auto"/>
              <w:rPr>
                <w:rFonts w:ascii="Times New Roman" w:hAnsi="Times New Roman" w:cs="Times New Roman"/>
              </w:rPr>
            </w:pPr>
            <w:r>
              <w:rPr>
                <w:rFonts w:ascii="Times New Roman" w:hAnsi="Times New Roman" w:cs="Times New Roman"/>
              </w:rPr>
              <w:t>Booking</w:t>
            </w:r>
          </w:p>
        </w:tc>
        <w:tc>
          <w:tcPr>
            <w:tcW w:w="850" w:type="dxa"/>
            <w:gridSpan w:val="3"/>
          </w:tcPr>
          <w:p w14:paraId="6CC0A44C">
            <w:pPr>
              <w:spacing w:after="0" w:line="240" w:lineRule="auto"/>
              <w:rPr>
                <w:rFonts w:ascii="Times New Roman" w:hAnsi="Times New Roman" w:cs="Times New Roman"/>
              </w:rPr>
            </w:pPr>
            <w:r>
              <w:rPr>
                <w:rFonts w:ascii="Times New Roman" w:hAnsi="Times New Roman" w:cs="Times New Roman"/>
              </w:rPr>
              <w:t>TC25</w:t>
            </w:r>
          </w:p>
        </w:tc>
        <w:tc>
          <w:tcPr>
            <w:tcW w:w="3572" w:type="dxa"/>
            <w:gridSpan w:val="3"/>
          </w:tcPr>
          <w:p w14:paraId="41C23126">
            <w:pPr>
              <w:spacing w:after="0" w:line="240" w:lineRule="auto"/>
              <w:rPr>
                <w:rFonts w:ascii="Times New Roman" w:hAnsi="Times New Roman" w:cs="Times New Roman"/>
                <w:lang w:val="en-IN"/>
              </w:rPr>
            </w:pPr>
            <w:r>
              <w:rPr>
                <w:rFonts w:ascii="Times New Roman" w:hAnsi="Times New Roman" w:cs="Times New Roman"/>
                <w:lang w:val="en-IN"/>
              </w:rPr>
              <w:t>No booking confirmation email received after successful booking</w:t>
            </w:r>
          </w:p>
          <w:p w14:paraId="356BF484">
            <w:pPr>
              <w:spacing w:after="0" w:line="240" w:lineRule="auto"/>
              <w:rPr>
                <w:rFonts w:ascii="Times New Roman" w:hAnsi="Times New Roman" w:cs="Times New Roman"/>
              </w:rPr>
            </w:pPr>
          </w:p>
        </w:tc>
        <w:tc>
          <w:tcPr>
            <w:tcW w:w="1452" w:type="dxa"/>
            <w:gridSpan w:val="3"/>
          </w:tcPr>
          <w:p w14:paraId="09903E01">
            <w:pPr>
              <w:spacing w:after="0" w:line="240" w:lineRule="auto"/>
              <w:rPr>
                <w:rFonts w:ascii="Times New Roman" w:hAnsi="Times New Roman" w:cs="Times New Roman"/>
              </w:rPr>
            </w:pPr>
            <w:r>
              <w:rPr>
                <w:rFonts w:ascii="Times New Roman" w:hAnsi="Times New Roman" w:cs="Times New Roman"/>
              </w:rPr>
              <w:t>Major</w:t>
            </w:r>
          </w:p>
        </w:tc>
        <w:tc>
          <w:tcPr>
            <w:tcW w:w="1427" w:type="dxa"/>
            <w:gridSpan w:val="3"/>
          </w:tcPr>
          <w:p w14:paraId="7DA75BDD">
            <w:pPr>
              <w:spacing w:after="0" w:line="240" w:lineRule="auto"/>
              <w:rPr>
                <w:rFonts w:ascii="Times New Roman" w:hAnsi="Times New Roman" w:cs="Times New Roman"/>
              </w:rPr>
            </w:pPr>
            <w:r>
              <w:rPr>
                <w:rFonts w:ascii="Times New Roman" w:hAnsi="Times New Roman" w:cs="Times New Roman"/>
              </w:rPr>
              <w:t>Open</w:t>
            </w:r>
          </w:p>
        </w:tc>
      </w:tr>
    </w:tbl>
    <w:p w14:paraId="003F31EF">
      <w:pPr>
        <w:pStyle w:val="3"/>
        <w:rPr>
          <w:rFonts w:ascii="Times New Roman" w:hAnsi="Times New Roman" w:cs="Times New Roman"/>
          <w:b w:val="0"/>
          <w:bCs w:val="0"/>
          <w:color w:val="000000" w:themeColor="text1"/>
          <w:sz w:val="24"/>
          <w:szCs w:val="24"/>
          <w:lang w:val="en-IN"/>
          <w14:textFill>
            <w14:solidFill>
              <w14:schemeClr w14:val="tx1"/>
            </w14:solidFill>
          </w14:textFill>
        </w:rPr>
      </w:pPr>
      <w:r>
        <w:rPr>
          <w:rFonts w:ascii="Times New Roman" w:hAnsi="Times New Roman" w:cs="Times New Roman"/>
          <w:b w:val="0"/>
          <w:bCs w:val="0"/>
          <w:color w:val="000000" w:themeColor="text1"/>
          <w:sz w:val="24"/>
          <w:szCs w:val="24"/>
          <w:lang w:val="en-IN"/>
          <w14:textFill>
            <w14:solidFill>
              <w14:schemeClr w14:val="tx1"/>
            </w14:solidFill>
          </w14:textFill>
        </w:rPr>
        <w:t xml:space="preserve">Total Defects: 13 </w:t>
      </w:r>
    </w:p>
    <w:p w14:paraId="136B4AB6">
      <w:pPr>
        <w:pStyle w:val="3"/>
        <w:rPr>
          <w:rFonts w:ascii="Times New Roman" w:hAnsi="Times New Roman" w:cs="Times New Roman"/>
          <w:b w:val="0"/>
          <w:bCs w:val="0"/>
          <w:color w:val="000000" w:themeColor="text1"/>
          <w:sz w:val="24"/>
          <w:szCs w:val="24"/>
          <w:lang w:val="en-IN"/>
          <w14:textFill>
            <w14:solidFill>
              <w14:schemeClr w14:val="tx1"/>
            </w14:solidFill>
          </w14:textFill>
        </w:rPr>
      </w:pPr>
      <w:r>
        <w:rPr>
          <w:rFonts w:ascii="Times New Roman" w:hAnsi="Times New Roman" w:cs="Times New Roman"/>
          <w:b w:val="0"/>
          <w:bCs w:val="0"/>
          <w:color w:val="000000" w:themeColor="text1"/>
          <w:sz w:val="24"/>
          <w:szCs w:val="24"/>
          <w:lang w:val="en-IN"/>
          <w14:textFill>
            <w14:solidFill>
              <w14:schemeClr w14:val="tx1"/>
            </w14:solidFill>
          </w14:textFill>
        </w:rPr>
        <w:t xml:space="preserve">Critical: 4 </w:t>
      </w:r>
    </w:p>
    <w:p w14:paraId="161DD408">
      <w:pPr>
        <w:pStyle w:val="3"/>
        <w:rPr>
          <w:rFonts w:ascii="Times New Roman" w:hAnsi="Times New Roman" w:cs="Times New Roman"/>
          <w:b w:val="0"/>
          <w:bCs w:val="0"/>
          <w:color w:val="000000" w:themeColor="text1"/>
          <w:sz w:val="24"/>
          <w:szCs w:val="24"/>
          <w:lang w:val="en-IN"/>
          <w14:textFill>
            <w14:solidFill>
              <w14:schemeClr w14:val="tx1"/>
            </w14:solidFill>
          </w14:textFill>
        </w:rPr>
      </w:pPr>
      <w:r>
        <w:rPr>
          <w:rFonts w:ascii="Times New Roman" w:hAnsi="Times New Roman" w:cs="Times New Roman"/>
          <w:b w:val="0"/>
          <w:bCs w:val="0"/>
          <w:color w:val="000000" w:themeColor="text1"/>
          <w:sz w:val="24"/>
          <w:szCs w:val="24"/>
          <w:lang w:val="en-IN"/>
          <w14:textFill>
            <w14:solidFill>
              <w14:schemeClr w14:val="tx1"/>
            </w14:solidFill>
          </w14:textFill>
        </w:rPr>
        <w:t xml:space="preserve">Major: 7 </w:t>
      </w:r>
    </w:p>
    <w:p w14:paraId="115BE353">
      <w:pPr>
        <w:pStyle w:val="3"/>
        <w:rPr>
          <w:rFonts w:ascii="Times New Roman" w:hAnsi="Times New Roman" w:cs="Times New Roman"/>
          <w:b w:val="0"/>
          <w:bCs w:val="0"/>
          <w:color w:val="000000" w:themeColor="text1"/>
          <w:sz w:val="24"/>
          <w:szCs w:val="24"/>
          <w:lang w:val="en-IN"/>
          <w14:textFill>
            <w14:solidFill>
              <w14:schemeClr w14:val="tx1"/>
            </w14:solidFill>
          </w14:textFill>
        </w:rPr>
      </w:pPr>
      <w:r>
        <w:rPr>
          <w:rFonts w:ascii="Times New Roman" w:hAnsi="Times New Roman" w:cs="Times New Roman"/>
          <w:b w:val="0"/>
          <w:bCs w:val="0"/>
          <w:color w:val="000000" w:themeColor="text1"/>
          <w:sz w:val="24"/>
          <w:szCs w:val="24"/>
          <w:lang w:val="en-IN"/>
          <w14:textFill>
            <w14:solidFill>
              <w14:schemeClr w14:val="tx1"/>
            </w14:solidFill>
          </w14:textFill>
        </w:rPr>
        <w:t xml:space="preserve">Minor: 2 </w:t>
      </w:r>
    </w:p>
    <w:p w14:paraId="0D2C9777">
      <w:pPr>
        <w:pStyle w:val="3"/>
        <w:rPr>
          <w:rFonts w:ascii="Times New Roman" w:hAnsi="Times New Roman" w:cs="Times New Roman"/>
          <w:b w:val="0"/>
          <w:bCs w:val="0"/>
          <w:color w:val="000000" w:themeColor="text1"/>
          <w:sz w:val="24"/>
          <w:szCs w:val="24"/>
          <w:lang w:val="en-IN"/>
          <w14:textFill>
            <w14:solidFill>
              <w14:schemeClr w14:val="tx1"/>
            </w14:solidFill>
          </w14:textFill>
        </w:rPr>
      </w:pPr>
      <w:r>
        <w:rPr>
          <w:rFonts w:ascii="Times New Roman" w:hAnsi="Times New Roman" w:cs="Times New Roman"/>
          <w:b w:val="0"/>
          <w:bCs w:val="0"/>
          <w:color w:val="000000" w:themeColor="text1"/>
          <w:sz w:val="24"/>
          <w:szCs w:val="24"/>
          <w:lang w:val="en-IN"/>
          <w14:textFill>
            <w14:solidFill>
              <w14:schemeClr w14:val="tx1"/>
            </w14:solidFill>
          </w14:textFill>
        </w:rPr>
        <w:t xml:space="preserve">Status – Open: 13 </w:t>
      </w:r>
    </w:p>
    <w:p w14:paraId="02BB71A1">
      <w:pPr>
        <w:pStyle w:val="3"/>
        <w:rPr>
          <w:rFonts w:ascii="Times New Roman" w:hAnsi="Times New Roman" w:cs="Times New Roman"/>
          <w:b w:val="0"/>
          <w:bCs w:val="0"/>
          <w:color w:val="000000" w:themeColor="text1"/>
          <w:sz w:val="24"/>
          <w:szCs w:val="24"/>
          <w:lang w:val="en-IN"/>
          <w14:textFill>
            <w14:solidFill>
              <w14:schemeClr w14:val="tx1"/>
            </w14:solidFill>
          </w14:textFill>
        </w:rPr>
      </w:pPr>
      <w:r>
        <w:rPr>
          <w:rFonts w:ascii="Times New Roman" w:hAnsi="Times New Roman" w:cs="Times New Roman"/>
          <w:b w:val="0"/>
          <w:bCs w:val="0"/>
          <w:color w:val="000000" w:themeColor="text1"/>
          <w:sz w:val="24"/>
          <w:szCs w:val="24"/>
          <w:lang w:val="en-IN"/>
          <w14:textFill>
            <w14:solidFill>
              <w14:schemeClr w14:val="tx1"/>
            </w14:solidFill>
          </w14:textFill>
        </w:rPr>
        <w:t>Closed: 0</w:t>
      </w:r>
    </w:p>
    <w:p w14:paraId="6C02D867">
      <w:pPr>
        <w:pStyle w:val="3"/>
      </w:pPr>
    </w:p>
    <w:p w14:paraId="1BCCB139">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7. RTM – Requirements Traceability Matrix</w:t>
      </w:r>
    </w:p>
    <w:tbl>
      <w:tblPr>
        <w:tblStyle w:val="12"/>
        <w:tblW w:w="0" w:type="auto"/>
        <w:tblCellSpacing w:w="15" w:type="dxa"/>
        <w:tblInd w:w="0" w:type="dxa"/>
        <w:tblLayout w:type="autofit"/>
        <w:tblCellMar>
          <w:top w:w="15" w:type="dxa"/>
          <w:left w:w="15" w:type="dxa"/>
          <w:bottom w:w="15" w:type="dxa"/>
          <w:right w:w="15" w:type="dxa"/>
        </w:tblCellMar>
      </w:tblPr>
      <w:tblGrid>
        <w:gridCol w:w="1650"/>
        <w:gridCol w:w="3229"/>
        <w:gridCol w:w="1271"/>
        <w:gridCol w:w="1144"/>
        <w:gridCol w:w="1456"/>
      </w:tblGrid>
      <w:tr w14:paraId="76631B79">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C6C87EC">
            <w:pPr>
              <w:pStyle w:val="3"/>
              <w:rPr>
                <w:rFonts w:ascii="Times New Roman" w:hAnsi="Times New Roman" w:cs="Times New Roman"/>
                <w:color w:val="auto"/>
                <w:lang w:val="en-IN"/>
              </w:rPr>
            </w:pPr>
            <w:r>
              <w:rPr>
                <w:rFonts w:ascii="Times New Roman" w:hAnsi="Times New Roman" w:cs="Times New Roman"/>
                <w:color w:val="auto"/>
                <w:lang w:val="en-IN"/>
              </w:rPr>
              <w:t>Requirement ID</w:t>
            </w:r>
          </w:p>
        </w:tc>
        <w:tc>
          <w:tcPr>
            <w:tcW w:w="0" w:type="auto"/>
            <w:tcBorders>
              <w:top w:val="single" w:color="auto" w:sz="4" w:space="0"/>
              <w:left w:val="single" w:color="auto" w:sz="4" w:space="0"/>
              <w:bottom w:val="single" w:color="auto" w:sz="4" w:space="0"/>
              <w:right w:val="single" w:color="auto" w:sz="4" w:space="0"/>
            </w:tcBorders>
            <w:vAlign w:val="center"/>
          </w:tcPr>
          <w:p w14:paraId="4AA74D4A">
            <w:pPr>
              <w:pStyle w:val="3"/>
              <w:rPr>
                <w:rFonts w:ascii="Times New Roman" w:hAnsi="Times New Roman" w:cs="Times New Roman"/>
                <w:color w:val="auto"/>
                <w:lang w:val="en-IN"/>
              </w:rPr>
            </w:pPr>
            <w:r>
              <w:rPr>
                <w:rFonts w:ascii="Times New Roman" w:hAnsi="Times New Roman" w:cs="Times New Roman"/>
                <w:color w:val="auto"/>
                <w:lang w:val="en-IN"/>
              </w:rPr>
              <w:t>Requirement Description</w:t>
            </w:r>
          </w:p>
        </w:tc>
        <w:tc>
          <w:tcPr>
            <w:tcW w:w="0" w:type="auto"/>
            <w:tcBorders>
              <w:top w:val="single" w:color="auto" w:sz="4" w:space="0"/>
              <w:left w:val="single" w:color="auto" w:sz="4" w:space="0"/>
              <w:bottom w:val="single" w:color="auto" w:sz="4" w:space="0"/>
              <w:right w:val="single" w:color="auto" w:sz="4" w:space="0"/>
            </w:tcBorders>
            <w:vAlign w:val="center"/>
          </w:tcPr>
          <w:p w14:paraId="0F4CE095">
            <w:pPr>
              <w:pStyle w:val="3"/>
              <w:rPr>
                <w:rFonts w:ascii="Times New Roman" w:hAnsi="Times New Roman" w:cs="Times New Roman"/>
                <w:color w:val="auto"/>
                <w:lang w:val="en-IN"/>
              </w:rPr>
            </w:pPr>
            <w:r>
              <w:rPr>
                <w:rFonts w:ascii="Times New Roman" w:hAnsi="Times New Roman" w:cs="Times New Roman"/>
                <w:color w:val="auto"/>
                <w:lang w:val="en-IN"/>
              </w:rPr>
              <w:t>Module</w:t>
            </w:r>
          </w:p>
        </w:tc>
        <w:tc>
          <w:tcPr>
            <w:tcW w:w="0" w:type="auto"/>
            <w:tcBorders>
              <w:top w:val="single" w:color="auto" w:sz="4" w:space="0"/>
              <w:left w:val="single" w:color="auto" w:sz="4" w:space="0"/>
              <w:bottom w:val="single" w:color="auto" w:sz="4" w:space="0"/>
              <w:right w:val="single" w:color="auto" w:sz="4" w:space="0"/>
            </w:tcBorders>
            <w:vAlign w:val="center"/>
          </w:tcPr>
          <w:p w14:paraId="13507FA9">
            <w:pPr>
              <w:pStyle w:val="3"/>
              <w:rPr>
                <w:rFonts w:ascii="Times New Roman" w:hAnsi="Times New Roman" w:cs="Times New Roman"/>
                <w:color w:val="auto"/>
                <w:lang w:val="en-IN"/>
              </w:rPr>
            </w:pPr>
            <w:r>
              <w:rPr>
                <w:rFonts w:ascii="Times New Roman" w:hAnsi="Times New Roman" w:cs="Times New Roman"/>
                <w:color w:val="auto"/>
                <w:lang w:val="en-IN"/>
              </w:rPr>
              <w:t>Scenario ID</w:t>
            </w:r>
          </w:p>
        </w:tc>
        <w:tc>
          <w:tcPr>
            <w:tcW w:w="0" w:type="auto"/>
            <w:tcBorders>
              <w:top w:val="single" w:color="auto" w:sz="4" w:space="0"/>
              <w:left w:val="single" w:color="auto" w:sz="4" w:space="0"/>
              <w:bottom w:val="single" w:color="auto" w:sz="4" w:space="0"/>
              <w:right w:val="single" w:color="auto" w:sz="4" w:space="0"/>
            </w:tcBorders>
            <w:vAlign w:val="center"/>
          </w:tcPr>
          <w:p w14:paraId="123E2D78">
            <w:pPr>
              <w:pStyle w:val="3"/>
              <w:rPr>
                <w:rFonts w:ascii="Times New Roman" w:hAnsi="Times New Roman" w:cs="Times New Roman"/>
                <w:color w:val="auto"/>
                <w:lang w:val="en-IN"/>
              </w:rPr>
            </w:pPr>
            <w:r>
              <w:rPr>
                <w:rFonts w:ascii="Times New Roman" w:hAnsi="Times New Roman" w:cs="Times New Roman"/>
                <w:color w:val="auto"/>
                <w:lang w:val="en-IN"/>
              </w:rPr>
              <w:t>Mapped Test Case IDs</w:t>
            </w:r>
          </w:p>
        </w:tc>
      </w:tr>
      <w:tr w14:paraId="4806B18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321EAB7">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REQ01</w:t>
            </w:r>
          </w:p>
        </w:tc>
        <w:tc>
          <w:tcPr>
            <w:tcW w:w="0" w:type="auto"/>
            <w:tcBorders>
              <w:top w:val="single" w:color="auto" w:sz="4" w:space="0"/>
              <w:left w:val="single" w:color="auto" w:sz="4" w:space="0"/>
              <w:bottom w:val="single" w:color="auto" w:sz="4" w:space="0"/>
              <w:right w:val="single" w:color="auto" w:sz="4" w:space="0"/>
            </w:tcBorders>
            <w:vAlign w:val="center"/>
          </w:tcPr>
          <w:p w14:paraId="57364EC3">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allow users to login using valid credentials.</w:t>
            </w:r>
          </w:p>
        </w:tc>
        <w:tc>
          <w:tcPr>
            <w:tcW w:w="0" w:type="auto"/>
            <w:tcBorders>
              <w:top w:val="single" w:color="auto" w:sz="4" w:space="0"/>
              <w:left w:val="single" w:color="auto" w:sz="4" w:space="0"/>
              <w:bottom w:val="single" w:color="auto" w:sz="4" w:space="0"/>
              <w:right w:val="single" w:color="auto" w:sz="4" w:space="0"/>
            </w:tcBorders>
            <w:vAlign w:val="center"/>
          </w:tcPr>
          <w:p w14:paraId="5978785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Login Module</w:t>
            </w:r>
          </w:p>
        </w:tc>
        <w:tc>
          <w:tcPr>
            <w:tcW w:w="0" w:type="auto"/>
            <w:tcBorders>
              <w:top w:val="single" w:color="auto" w:sz="4" w:space="0"/>
              <w:left w:val="single" w:color="auto" w:sz="4" w:space="0"/>
              <w:bottom w:val="single" w:color="auto" w:sz="4" w:space="0"/>
              <w:right w:val="single" w:color="auto" w:sz="4" w:space="0"/>
            </w:tcBorders>
            <w:vAlign w:val="center"/>
          </w:tcPr>
          <w:p w14:paraId="7DAD71DA">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TS01</w:t>
            </w:r>
          </w:p>
        </w:tc>
        <w:tc>
          <w:tcPr>
            <w:tcW w:w="0" w:type="auto"/>
            <w:tcBorders>
              <w:top w:val="single" w:color="auto" w:sz="4" w:space="0"/>
              <w:left w:val="single" w:color="auto" w:sz="4" w:space="0"/>
              <w:bottom w:val="single" w:color="auto" w:sz="4" w:space="0"/>
              <w:right w:val="single" w:color="auto" w:sz="4" w:space="0"/>
            </w:tcBorders>
            <w:vAlign w:val="center"/>
          </w:tcPr>
          <w:p w14:paraId="01F5A6A5">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TC01</w:t>
            </w:r>
          </w:p>
        </w:tc>
      </w:tr>
      <w:tr w14:paraId="39CEE17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3D55A9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REQ02</w:t>
            </w:r>
          </w:p>
        </w:tc>
        <w:tc>
          <w:tcPr>
            <w:tcW w:w="0" w:type="auto"/>
            <w:tcBorders>
              <w:top w:val="single" w:color="auto" w:sz="4" w:space="0"/>
              <w:left w:val="single" w:color="auto" w:sz="4" w:space="0"/>
              <w:bottom w:val="single" w:color="auto" w:sz="4" w:space="0"/>
              <w:right w:val="single" w:color="auto" w:sz="4" w:space="0"/>
            </w:tcBorders>
            <w:vAlign w:val="center"/>
          </w:tcPr>
          <w:p w14:paraId="6B02305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block login attempts with invalid credentials.</w:t>
            </w:r>
          </w:p>
        </w:tc>
        <w:tc>
          <w:tcPr>
            <w:tcW w:w="0" w:type="auto"/>
            <w:tcBorders>
              <w:top w:val="single" w:color="auto" w:sz="4" w:space="0"/>
              <w:left w:val="single" w:color="auto" w:sz="4" w:space="0"/>
              <w:bottom w:val="single" w:color="auto" w:sz="4" w:space="0"/>
              <w:right w:val="single" w:color="auto" w:sz="4" w:space="0"/>
            </w:tcBorders>
            <w:vAlign w:val="center"/>
          </w:tcPr>
          <w:p w14:paraId="4E049A3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Login Module</w:t>
            </w:r>
          </w:p>
        </w:tc>
        <w:tc>
          <w:tcPr>
            <w:tcW w:w="0" w:type="auto"/>
            <w:tcBorders>
              <w:top w:val="single" w:color="auto" w:sz="4" w:space="0"/>
              <w:left w:val="single" w:color="auto" w:sz="4" w:space="0"/>
              <w:bottom w:val="single" w:color="auto" w:sz="4" w:space="0"/>
              <w:right w:val="single" w:color="auto" w:sz="4" w:space="0"/>
            </w:tcBorders>
            <w:vAlign w:val="center"/>
          </w:tcPr>
          <w:p w14:paraId="219D4DD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TS01</w:t>
            </w:r>
          </w:p>
        </w:tc>
        <w:tc>
          <w:tcPr>
            <w:tcW w:w="0" w:type="auto"/>
            <w:tcBorders>
              <w:top w:val="single" w:color="auto" w:sz="4" w:space="0"/>
              <w:left w:val="single" w:color="auto" w:sz="4" w:space="0"/>
              <w:bottom w:val="single" w:color="auto" w:sz="4" w:space="0"/>
              <w:right w:val="single" w:color="auto" w:sz="4" w:space="0"/>
            </w:tcBorders>
            <w:vAlign w:val="center"/>
          </w:tcPr>
          <w:p w14:paraId="2AC0998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TC02</w:t>
            </w:r>
          </w:p>
        </w:tc>
      </w:tr>
      <w:tr w14:paraId="539831E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0ACF4D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REQ03</w:t>
            </w:r>
          </w:p>
        </w:tc>
        <w:tc>
          <w:tcPr>
            <w:tcW w:w="0" w:type="auto"/>
            <w:tcBorders>
              <w:top w:val="single" w:color="auto" w:sz="4" w:space="0"/>
              <w:left w:val="single" w:color="auto" w:sz="4" w:space="0"/>
              <w:bottom w:val="single" w:color="auto" w:sz="4" w:space="0"/>
              <w:right w:val="single" w:color="auto" w:sz="4" w:space="0"/>
            </w:tcBorders>
            <w:vAlign w:val="center"/>
          </w:tcPr>
          <w:p w14:paraId="1638B43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validate mandatory login fields.</w:t>
            </w:r>
          </w:p>
        </w:tc>
        <w:tc>
          <w:tcPr>
            <w:tcW w:w="0" w:type="auto"/>
            <w:tcBorders>
              <w:top w:val="single" w:color="auto" w:sz="4" w:space="0"/>
              <w:left w:val="single" w:color="auto" w:sz="4" w:space="0"/>
              <w:bottom w:val="single" w:color="auto" w:sz="4" w:space="0"/>
              <w:right w:val="single" w:color="auto" w:sz="4" w:space="0"/>
            </w:tcBorders>
            <w:vAlign w:val="center"/>
          </w:tcPr>
          <w:p w14:paraId="18659378">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Login Module</w:t>
            </w:r>
          </w:p>
        </w:tc>
        <w:tc>
          <w:tcPr>
            <w:tcW w:w="0" w:type="auto"/>
            <w:tcBorders>
              <w:top w:val="single" w:color="auto" w:sz="4" w:space="0"/>
              <w:left w:val="single" w:color="auto" w:sz="4" w:space="0"/>
              <w:bottom w:val="single" w:color="auto" w:sz="4" w:space="0"/>
              <w:right w:val="single" w:color="auto" w:sz="4" w:space="0"/>
            </w:tcBorders>
            <w:vAlign w:val="center"/>
          </w:tcPr>
          <w:p w14:paraId="0BD72A0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TS01</w:t>
            </w:r>
          </w:p>
        </w:tc>
        <w:tc>
          <w:tcPr>
            <w:tcW w:w="0" w:type="auto"/>
            <w:tcBorders>
              <w:top w:val="single" w:color="auto" w:sz="4" w:space="0"/>
              <w:left w:val="single" w:color="auto" w:sz="4" w:space="0"/>
              <w:bottom w:val="single" w:color="auto" w:sz="4" w:space="0"/>
              <w:right w:val="single" w:color="auto" w:sz="4" w:space="0"/>
            </w:tcBorders>
            <w:vAlign w:val="center"/>
          </w:tcPr>
          <w:p w14:paraId="58731FCF">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TC03</w:t>
            </w:r>
          </w:p>
        </w:tc>
      </w:tr>
      <w:tr w14:paraId="05B79BF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0C00FE4">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REQ04</w:t>
            </w:r>
          </w:p>
        </w:tc>
        <w:tc>
          <w:tcPr>
            <w:tcW w:w="0" w:type="auto"/>
            <w:tcBorders>
              <w:top w:val="single" w:color="auto" w:sz="4" w:space="0"/>
              <w:left w:val="single" w:color="auto" w:sz="4" w:space="0"/>
              <w:bottom w:val="single" w:color="auto" w:sz="4" w:space="0"/>
              <w:right w:val="single" w:color="auto" w:sz="4" w:space="0"/>
            </w:tcBorders>
            <w:vAlign w:val="center"/>
          </w:tcPr>
          <w:p w14:paraId="332E598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password field must be masked while typing.</w:t>
            </w:r>
          </w:p>
        </w:tc>
        <w:tc>
          <w:tcPr>
            <w:tcW w:w="0" w:type="auto"/>
            <w:tcBorders>
              <w:top w:val="single" w:color="auto" w:sz="4" w:space="0"/>
              <w:left w:val="single" w:color="auto" w:sz="4" w:space="0"/>
              <w:bottom w:val="single" w:color="auto" w:sz="4" w:space="0"/>
              <w:right w:val="single" w:color="auto" w:sz="4" w:space="0"/>
            </w:tcBorders>
            <w:vAlign w:val="center"/>
          </w:tcPr>
          <w:p w14:paraId="142E20C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Login Module</w:t>
            </w:r>
          </w:p>
        </w:tc>
        <w:tc>
          <w:tcPr>
            <w:tcW w:w="0" w:type="auto"/>
            <w:tcBorders>
              <w:top w:val="single" w:color="auto" w:sz="4" w:space="0"/>
              <w:left w:val="single" w:color="auto" w:sz="4" w:space="0"/>
              <w:bottom w:val="single" w:color="auto" w:sz="4" w:space="0"/>
              <w:right w:val="single" w:color="auto" w:sz="4" w:space="0"/>
            </w:tcBorders>
            <w:vAlign w:val="center"/>
          </w:tcPr>
          <w:p w14:paraId="48AC7917">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TS01</w:t>
            </w:r>
          </w:p>
        </w:tc>
        <w:tc>
          <w:tcPr>
            <w:tcW w:w="0" w:type="auto"/>
            <w:tcBorders>
              <w:top w:val="single" w:color="auto" w:sz="4" w:space="0"/>
              <w:left w:val="single" w:color="auto" w:sz="4" w:space="0"/>
              <w:bottom w:val="single" w:color="auto" w:sz="4" w:space="0"/>
              <w:right w:val="single" w:color="auto" w:sz="4" w:space="0"/>
            </w:tcBorders>
            <w:vAlign w:val="center"/>
          </w:tcPr>
          <w:p w14:paraId="1BAE386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TC04</w:t>
            </w:r>
          </w:p>
        </w:tc>
      </w:tr>
      <w:tr w14:paraId="357C3CB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FE741E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REQ05</w:t>
            </w:r>
          </w:p>
        </w:tc>
        <w:tc>
          <w:tcPr>
            <w:tcW w:w="0" w:type="auto"/>
            <w:tcBorders>
              <w:top w:val="single" w:color="auto" w:sz="4" w:space="0"/>
              <w:left w:val="single" w:color="auto" w:sz="4" w:space="0"/>
              <w:bottom w:val="single" w:color="auto" w:sz="4" w:space="0"/>
              <w:right w:val="single" w:color="auto" w:sz="4" w:space="0"/>
            </w:tcBorders>
            <w:vAlign w:val="center"/>
          </w:tcPr>
          <w:p w14:paraId="15D8E9D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support "Remember Me" functionality.</w:t>
            </w:r>
          </w:p>
        </w:tc>
        <w:tc>
          <w:tcPr>
            <w:tcW w:w="0" w:type="auto"/>
            <w:tcBorders>
              <w:top w:val="single" w:color="auto" w:sz="4" w:space="0"/>
              <w:left w:val="single" w:color="auto" w:sz="4" w:space="0"/>
              <w:bottom w:val="single" w:color="auto" w:sz="4" w:space="0"/>
              <w:right w:val="single" w:color="auto" w:sz="4" w:space="0"/>
            </w:tcBorders>
            <w:vAlign w:val="center"/>
          </w:tcPr>
          <w:p w14:paraId="3D90386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Login Module</w:t>
            </w:r>
          </w:p>
        </w:tc>
        <w:tc>
          <w:tcPr>
            <w:tcW w:w="0" w:type="auto"/>
            <w:tcBorders>
              <w:top w:val="single" w:color="auto" w:sz="4" w:space="0"/>
              <w:left w:val="single" w:color="auto" w:sz="4" w:space="0"/>
              <w:bottom w:val="single" w:color="auto" w:sz="4" w:space="0"/>
              <w:right w:val="single" w:color="auto" w:sz="4" w:space="0"/>
            </w:tcBorders>
            <w:vAlign w:val="center"/>
          </w:tcPr>
          <w:p w14:paraId="60D1541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TS01</w:t>
            </w:r>
          </w:p>
        </w:tc>
        <w:tc>
          <w:tcPr>
            <w:tcW w:w="0" w:type="auto"/>
            <w:tcBorders>
              <w:top w:val="single" w:color="auto" w:sz="4" w:space="0"/>
              <w:left w:val="single" w:color="auto" w:sz="4" w:space="0"/>
              <w:bottom w:val="single" w:color="auto" w:sz="4" w:space="0"/>
              <w:right w:val="single" w:color="auto" w:sz="4" w:space="0"/>
            </w:tcBorders>
            <w:vAlign w:val="center"/>
          </w:tcPr>
          <w:p w14:paraId="59949DF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TC05</w:t>
            </w:r>
          </w:p>
        </w:tc>
      </w:tr>
      <w:tr w14:paraId="180D2EC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A31C5E4">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REQ06</w:t>
            </w:r>
          </w:p>
        </w:tc>
        <w:tc>
          <w:tcPr>
            <w:tcW w:w="0" w:type="auto"/>
            <w:tcBorders>
              <w:top w:val="single" w:color="auto" w:sz="4" w:space="0"/>
              <w:left w:val="single" w:color="auto" w:sz="4" w:space="0"/>
              <w:bottom w:val="single" w:color="auto" w:sz="4" w:space="0"/>
              <w:right w:val="single" w:color="auto" w:sz="4" w:space="0"/>
            </w:tcBorders>
            <w:vAlign w:val="center"/>
          </w:tcPr>
          <w:p w14:paraId="6281A95F">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allow users to perform a valid flight search.</w:t>
            </w:r>
          </w:p>
        </w:tc>
        <w:tc>
          <w:tcPr>
            <w:tcW w:w="0" w:type="auto"/>
            <w:tcBorders>
              <w:top w:val="single" w:color="auto" w:sz="4" w:space="0"/>
              <w:left w:val="single" w:color="auto" w:sz="4" w:space="0"/>
              <w:bottom w:val="single" w:color="auto" w:sz="4" w:space="0"/>
              <w:right w:val="single" w:color="auto" w:sz="4" w:space="0"/>
            </w:tcBorders>
            <w:vAlign w:val="center"/>
          </w:tcPr>
          <w:p w14:paraId="234B90EF">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Flight Search Module</w:t>
            </w:r>
          </w:p>
        </w:tc>
        <w:tc>
          <w:tcPr>
            <w:tcW w:w="0" w:type="auto"/>
            <w:tcBorders>
              <w:top w:val="single" w:color="auto" w:sz="4" w:space="0"/>
              <w:left w:val="single" w:color="auto" w:sz="4" w:space="0"/>
              <w:bottom w:val="single" w:color="auto" w:sz="4" w:space="0"/>
              <w:right w:val="single" w:color="auto" w:sz="4" w:space="0"/>
            </w:tcBorders>
            <w:vAlign w:val="center"/>
          </w:tcPr>
          <w:p w14:paraId="2503D82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TS02</w:t>
            </w:r>
          </w:p>
        </w:tc>
        <w:tc>
          <w:tcPr>
            <w:tcW w:w="0" w:type="auto"/>
            <w:tcBorders>
              <w:top w:val="single" w:color="auto" w:sz="4" w:space="0"/>
              <w:left w:val="single" w:color="auto" w:sz="4" w:space="0"/>
              <w:bottom w:val="single" w:color="auto" w:sz="4" w:space="0"/>
              <w:right w:val="single" w:color="auto" w:sz="4" w:space="0"/>
            </w:tcBorders>
            <w:vAlign w:val="center"/>
          </w:tcPr>
          <w:p w14:paraId="1F86F90D">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TC06</w:t>
            </w:r>
          </w:p>
        </w:tc>
      </w:tr>
      <w:tr w14:paraId="6CDB088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CC7837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REQ07</w:t>
            </w:r>
          </w:p>
        </w:tc>
        <w:tc>
          <w:tcPr>
            <w:tcW w:w="0" w:type="auto"/>
            <w:tcBorders>
              <w:top w:val="single" w:color="auto" w:sz="4" w:space="0"/>
              <w:left w:val="single" w:color="auto" w:sz="4" w:space="0"/>
              <w:bottom w:val="single" w:color="auto" w:sz="4" w:space="0"/>
              <w:right w:val="single" w:color="auto" w:sz="4" w:space="0"/>
            </w:tcBorders>
            <w:vAlign w:val="center"/>
          </w:tcPr>
          <w:p w14:paraId="1D0A846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prevent users from searching flights with past dates.</w:t>
            </w:r>
          </w:p>
        </w:tc>
        <w:tc>
          <w:tcPr>
            <w:tcW w:w="0" w:type="auto"/>
            <w:tcBorders>
              <w:top w:val="single" w:color="auto" w:sz="4" w:space="0"/>
              <w:left w:val="single" w:color="auto" w:sz="4" w:space="0"/>
              <w:bottom w:val="single" w:color="auto" w:sz="4" w:space="0"/>
              <w:right w:val="single" w:color="auto" w:sz="4" w:space="0"/>
            </w:tcBorders>
            <w:vAlign w:val="center"/>
          </w:tcPr>
          <w:p w14:paraId="37856085">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Flight Search Module</w:t>
            </w:r>
          </w:p>
        </w:tc>
        <w:tc>
          <w:tcPr>
            <w:tcW w:w="0" w:type="auto"/>
            <w:tcBorders>
              <w:top w:val="single" w:color="auto" w:sz="4" w:space="0"/>
              <w:left w:val="single" w:color="auto" w:sz="4" w:space="0"/>
              <w:bottom w:val="single" w:color="auto" w:sz="4" w:space="0"/>
              <w:right w:val="single" w:color="auto" w:sz="4" w:space="0"/>
            </w:tcBorders>
            <w:vAlign w:val="center"/>
          </w:tcPr>
          <w:p w14:paraId="12D49BA5">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TS02</w:t>
            </w:r>
          </w:p>
        </w:tc>
        <w:tc>
          <w:tcPr>
            <w:tcW w:w="0" w:type="auto"/>
            <w:tcBorders>
              <w:top w:val="single" w:color="auto" w:sz="4" w:space="0"/>
              <w:left w:val="single" w:color="auto" w:sz="4" w:space="0"/>
              <w:bottom w:val="single" w:color="auto" w:sz="4" w:space="0"/>
              <w:right w:val="single" w:color="auto" w:sz="4" w:space="0"/>
            </w:tcBorders>
            <w:vAlign w:val="center"/>
          </w:tcPr>
          <w:p w14:paraId="0163CDC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TC07</w:t>
            </w:r>
          </w:p>
        </w:tc>
      </w:tr>
      <w:tr w14:paraId="205AC38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9E3728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REQ08</w:t>
            </w:r>
          </w:p>
        </w:tc>
        <w:tc>
          <w:tcPr>
            <w:tcW w:w="0" w:type="auto"/>
            <w:tcBorders>
              <w:top w:val="single" w:color="auto" w:sz="4" w:space="0"/>
              <w:left w:val="single" w:color="auto" w:sz="4" w:space="0"/>
              <w:bottom w:val="single" w:color="auto" w:sz="4" w:space="0"/>
              <w:right w:val="single" w:color="auto" w:sz="4" w:space="0"/>
            </w:tcBorders>
            <w:vAlign w:val="center"/>
          </w:tcPr>
          <w:p w14:paraId="15AD3C5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validate mandatory flight search fields.</w:t>
            </w:r>
          </w:p>
        </w:tc>
        <w:tc>
          <w:tcPr>
            <w:tcW w:w="0" w:type="auto"/>
            <w:tcBorders>
              <w:top w:val="single" w:color="auto" w:sz="4" w:space="0"/>
              <w:left w:val="single" w:color="auto" w:sz="4" w:space="0"/>
              <w:bottom w:val="single" w:color="auto" w:sz="4" w:space="0"/>
              <w:right w:val="single" w:color="auto" w:sz="4" w:space="0"/>
            </w:tcBorders>
            <w:vAlign w:val="center"/>
          </w:tcPr>
          <w:p w14:paraId="31F0E89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Flight Search Module</w:t>
            </w:r>
          </w:p>
        </w:tc>
        <w:tc>
          <w:tcPr>
            <w:tcW w:w="0" w:type="auto"/>
            <w:tcBorders>
              <w:top w:val="single" w:color="auto" w:sz="4" w:space="0"/>
              <w:left w:val="single" w:color="auto" w:sz="4" w:space="0"/>
              <w:bottom w:val="single" w:color="auto" w:sz="4" w:space="0"/>
              <w:right w:val="single" w:color="auto" w:sz="4" w:space="0"/>
            </w:tcBorders>
            <w:vAlign w:val="center"/>
          </w:tcPr>
          <w:p w14:paraId="0218B76A">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TS02</w:t>
            </w:r>
          </w:p>
        </w:tc>
        <w:tc>
          <w:tcPr>
            <w:tcW w:w="0" w:type="auto"/>
            <w:tcBorders>
              <w:top w:val="single" w:color="auto" w:sz="4" w:space="0"/>
              <w:left w:val="single" w:color="auto" w:sz="4" w:space="0"/>
              <w:bottom w:val="single" w:color="auto" w:sz="4" w:space="0"/>
              <w:right w:val="single" w:color="auto" w:sz="4" w:space="0"/>
            </w:tcBorders>
            <w:vAlign w:val="center"/>
          </w:tcPr>
          <w:p w14:paraId="094111F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TC08</w:t>
            </w:r>
          </w:p>
        </w:tc>
      </w:tr>
      <w:tr w14:paraId="265FD50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50C664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REQ09</w:t>
            </w:r>
          </w:p>
        </w:tc>
        <w:tc>
          <w:tcPr>
            <w:tcW w:w="0" w:type="auto"/>
            <w:tcBorders>
              <w:top w:val="single" w:color="auto" w:sz="4" w:space="0"/>
              <w:left w:val="single" w:color="auto" w:sz="4" w:space="0"/>
              <w:bottom w:val="single" w:color="auto" w:sz="4" w:space="0"/>
              <w:right w:val="single" w:color="auto" w:sz="4" w:space="0"/>
            </w:tcBorders>
            <w:vAlign w:val="center"/>
          </w:tcPr>
          <w:p w14:paraId="57BD9F7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support one-way flight searches.</w:t>
            </w:r>
          </w:p>
        </w:tc>
        <w:tc>
          <w:tcPr>
            <w:tcW w:w="0" w:type="auto"/>
            <w:tcBorders>
              <w:top w:val="single" w:color="auto" w:sz="4" w:space="0"/>
              <w:left w:val="single" w:color="auto" w:sz="4" w:space="0"/>
              <w:bottom w:val="single" w:color="auto" w:sz="4" w:space="0"/>
              <w:right w:val="single" w:color="auto" w:sz="4" w:space="0"/>
            </w:tcBorders>
            <w:vAlign w:val="center"/>
          </w:tcPr>
          <w:p w14:paraId="209C0B73">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Flight Search Module</w:t>
            </w:r>
          </w:p>
        </w:tc>
        <w:tc>
          <w:tcPr>
            <w:tcW w:w="0" w:type="auto"/>
            <w:tcBorders>
              <w:top w:val="single" w:color="auto" w:sz="4" w:space="0"/>
              <w:left w:val="single" w:color="auto" w:sz="4" w:space="0"/>
              <w:bottom w:val="single" w:color="auto" w:sz="4" w:space="0"/>
              <w:right w:val="single" w:color="auto" w:sz="4" w:space="0"/>
            </w:tcBorders>
            <w:vAlign w:val="center"/>
          </w:tcPr>
          <w:p w14:paraId="1D70057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TS02</w:t>
            </w:r>
          </w:p>
        </w:tc>
        <w:tc>
          <w:tcPr>
            <w:tcW w:w="0" w:type="auto"/>
            <w:tcBorders>
              <w:top w:val="single" w:color="auto" w:sz="4" w:space="0"/>
              <w:left w:val="single" w:color="auto" w:sz="4" w:space="0"/>
              <w:bottom w:val="single" w:color="auto" w:sz="4" w:space="0"/>
              <w:right w:val="single" w:color="auto" w:sz="4" w:space="0"/>
            </w:tcBorders>
            <w:vAlign w:val="center"/>
          </w:tcPr>
          <w:p w14:paraId="6D8F1D3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TC09</w:t>
            </w:r>
          </w:p>
        </w:tc>
      </w:tr>
      <w:tr w14:paraId="5EF3FB8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57BC9CD">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REQ10</w:t>
            </w:r>
          </w:p>
        </w:tc>
        <w:tc>
          <w:tcPr>
            <w:tcW w:w="0" w:type="auto"/>
            <w:tcBorders>
              <w:top w:val="single" w:color="auto" w:sz="4" w:space="0"/>
              <w:left w:val="single" w:color="auto" w:sz="4" w:space="0"/>
              <w:bottom w:val="single" w:color="auto" w:sz="4" w:space="0"/>
              <w:right w:val="single" w:color="auto" w:sz="4" w:space="0"/>
            </w:tcBorders>
            <w:vAlign w:val="center"/>
          </w:tcPr>
          <w:p w14:paraId="38F9A50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support round-trip flight searches.</w:t>
            </w:r>
          </w:p>
        </w:tc>
        <w:tc>
          <w:tcPr>
            <w:tcW w:w="0" w:type="auto"/>
            <w:tcBorders>
              <w:top w:val="single" w:color="auto" w:sz="4" w:space="0"/>
              <w:left w:val="single" w:color="auto" w:sz="4" w:space="0"/>
              <w:bottom w:val="single" w:color="auto" w:sz="4" w:space="0"/>
              <w:right w:val="single" w:color="auto" w:sz="4" w:space="0"/>
            </w:tcBorders>
            <w:vAlign w:val="center"/>
          </w:tcPr>
          <w:p w14:paraId="5C3CB21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Flight Search Module</w:t>
            </w:r>
          </w:p>
        </w:tc>
        <w:tc>
          <w:tcPr>
            <w:tcW w:w="0" w:type="auto"/>
            <w:tcBorders>
              <w:top w:val="single" w:color="auto" w:sz="4" w:space="0"/>
              <w:left w:val="single" w:color="auto" w:sz="4" w:space="0"/>
              <w:bottom w:val="single" w:color="auto" w:sz="4" w:space="0"/>
              <w:right w:val="single" w:color="auto" w:sz="4" w:space="0"/>
            </w:tcBorders>
            <w:vAlign w:val="center"/>
          </w:tcPr>
          <w:p w14:paraId="1F881CA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TS02</w:t>
            </w:r>
          </w:p>
        </w:tc>
        <w:tc>
          <w:tcPr>
            <w:tcW w:w="0" w:type="auto"/>
            <w:tcBorders>
              <w:top w:val="single" w:color="auto" w:sz="4" w:space="0"/>
              <w:left w:val="single" w:color="auto" w:sz="4" w:space="0"/>
              <w:bottom w:val="single" w:color="auto" w:sz="4" w:space="0"/>
              <w:right w:val="single" w:color="auto" w:sz="4" w:space="0"/>
            </w:tcBorders>
            <w:vAlign w:val="center"/>
          </w:tcPr>
          <w:p w14:paraId="43C10545">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TC10</w:t>
            </w:r>
          </w:p>
        </w:tc>
      </w:tr>
      <w:tr w14:paraId="32D7EAC6">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1059DF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REQ11</w:t>
            </w:r>
          </w:p>
        </w:tc>
        <w:tc>
          <w:tcPr>
            <w:tcW w:w="0" w:type="auto"/>
            <w:tcBorders>
              <w:top w:val="single" w:color="auto" w:sz="4" w:space="0"/>
              <w:left w:val="single" w:color="auto" w:sz="4" w:space="0"/>
              <w:bottom w:val="single" w:color="auto" w:sz="4" w:space="0"/>
              <w:right w:val="single" w:color="auto" w:sz="4" w:space="0"/>
            </w:tcBorders>
            <w:vAlign w:val="center"/>
          </w:tcPr>
          <w:p w14:paraId="5F892B5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allow users to search hotels by valid city and date.</w:t>
            </w:r>
          </w:p>
        </w:tc>
        <w:tc>
          <w:tcPr>
            <w:tcW w:w="0" w:type="auto"/>
            <w:tcBorders>
              <w:top w:val="single" w:color="auto" w:sz="4" w:space="0"/>
              <w:left w:val="single" w:color="auto" w:sz="4" w:space="0"/>
              <w:bottom w:val="single" w:color="auto" w:sz="4" w:space="0"/>
              <w:right w:val="single" w:color="auto" w:sz="4" w:space="0"/>
            </w:tcBorders>
            <w:vAlign w:val="center"/>
          </w:tcPr>
          <w:p w14:paraId="2C4FE3E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Hotel Module</w:t>
            </w:r>
          </w:p>
        </w:tc>
        <w:tc>
          <w:tcPr>
            <w:tcW w:w="0" w:type="auto"/>
            <w:tcBorders>
              <w:top w:val="single" w:color="auto" w:sz="4" w:space="0"/>
              <w:left w:val="single" w:color="auto" w:sz="4" w:space="0"/>
              <w:bottom w:val="single" w:color="auto" w:sz="4" w:space="0"/>
              <w:right w:val="single" w:color="auto" w:sz="4" w:space="0"/>
            </w:tcBorders>
            <w:vAlign w:val="center"/>
          </w:tcPr>
          <w:p w14:paraId="0FE6B2B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TS03</w:t>
            </w:r>
          </w:p>
        </w:tc>
        <w:tc>
          <w:tcPr>
            <w:tcW w:w="0" w:type="auto"/>
            <w:tcBorders>
              <w:top w:val="single" w:color="auto" w:sz="4" w:space="0"/>
              <w:left w:val="single" w:color="auto" w:sz="4" w:space="0"/>
              <w:bottom w:val="single" w:color="auto" w:sz="4" w:space="0"/>
              <w:right w:val="single" w:color="auto" w:sz="4" w:space="0"/>
            </w:tcBorders>
            <w:vAlign w:val="center"/>
          </w:tcPr>
          <w:p w14:paraId="2063E1B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TC11</w:t>
            </w:r>
          </w:p>
        </w:tc>
      </w:tr>
      <w:tr w14:paraId="0C81986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05682FA">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REQ12</w:t>
            </w:r>
          </w:p>
        </w:tc>
        <w:tc>
          <w:tcPr>
            <w:tcW w:w="0" w:type="auto"/>
            <w:tcBorders>
              <w:top w:val="single" w:color="auto" w:sz="4" w:space="0"/>
              <w:left w:val="single" w:color="auto" w:sz="4" w:space="0"/>
              <w:bottom w:val="single" w:color="auto" w:sz="4" w:space="0"/>
              <w:right w:val="single" w:color="auto" w:sz="4" w:space="0"/>
            </w:tcBorders>
            <w:vAlign w:val="center"/>
          </w:tcPr>
          <w:p w14:paraId="31EB6A84">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handle invalid hotel cities with proper messaging.</w:t>
            </w:r>
          </w:p>
        </w:tc>
        <w:tc>
          <w:tcPr>
            <w:tcW w:w="0" w:type="auto"/>
            <w:tcBorders>
              <w:top w:val="single" w:color="auto" w:sz="4" w:space="0"/>
              <w:left w:val="single" w:color="auto" w:sz="4" w:space="0"/>
              <w:bottom w:val="single" w:color="auto" w:sz="4" w:space="0"/>
              <w:right w:val="single" w:color="auto" w:sz="4" w:space="0"/>
            </w:tcBorders>
            <w:vAlign w:val="center"/>
          </w:tcPr>
          <w:p w14:paraId="2F621E8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Hotel Module</w:t>
            </w:r>
          </w:p>
        </w:tc>
        <w:tc>
          <w:tcPr>
            <w:tcW w:w="0" w:type="auto"/>
            <w:tcBorders>
              <w:top w:val="single" w:color="auto" w:sz="4" w:space="0"/>
              <w:left w:val="single" w:color="auto" w:sz="4" w:space="0"/>
              <w:bottom w:val="single" w:color="auto" w:sz="4" w:space="0"/>
              <w:right w:val="single" w:color="auto" w:sz="4" w:space="0"/>
            </w:tcBorders>
            <w:vAlign w:val="center"/>
          </w:tcPr>
          <w:p w14:paraId="623ABD78">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TS03</w:t>
            </w:r>
          </w:p>
        </w:tc>
        <w:tc>
          <w:tcPr>
            <w:tcW w:w="0" w:type="auto"/>
            <w:tcBorders>
              <w:top w:val="single" w:color="auto" w:sz="4" w:space="0"/>
              <w:left w:val="single" w:color="auto" w:sz="4" w:space="0"/>
              <w:bottom w:val="single" w:color="auto" w:sz="4" w:space="0"/>
              <w:right w:val="single" w:color="auto" w:sz="4" w:space="0"/>
            </w:tcBorders>
            <w:vAlign w:val="center"/>
          </w:tcPr>
          <w:p w14:paraId="028391E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TC12</w:t>
            </w:r>
          </w:p>
        </w:tc>
      </w:tr>
      <w:tr w14:paraId="7DFAFAC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2BF509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REQ13</w:t>
            </w:r>
          </w:p>
        </w:tc>
        <w:tc>
          <w:tcPr>
            <w:tcW w:w="0" w:type="auto"/>
            <w:tcBorders>
              <w:top w:val="single" w:color="auto" w:sz="4" w:space="0"/>
              <w:left w:val="single" w:color="auto" w:sz="4" w:space="0"/>
              <w:bottom w:val="single" w:color="auto" w:sz="4" w:space="0"/>
              <w:right w:val="single" w:color="auto" w:sz="4" w:space="0"/>
            </w:tcBorders>
            <w:vAlign w:val="center"/>
          </w:tcPr>
          <w:p w14:paraId="6083F77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restrict users from selecting past check-in dates.</w:t>
            </w:r>
          </w:p>
        </w:tc>
        <w:tc>
          <w:tcPr>
            <w:tcW w:w="0" w:type="auto"/>
            <w:tcBorders>
              <w:top w:val="single" w:color="auto" w:sz="4" w:space="0"/>
              <w:left w:val="single" w:color="auto" w:sz="4" w:space="0"/>
              <w:bottom w:val="single" w:color="auto" w:sz="4" w:space="0"/>
              <w:right w:val="single" w:color="auto" w:sz="4" w:space="0"/>
            </w:tcBorders>
            <w:vAlign w:val="center"/>
          </w:tcPr>
          <w:p w14:paraId="41BA088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Hotel Module</w:t>
            </w:r>
          </w:p>
        </w:tc>
        <w:tc>
          <w:tcPr>
            <w:tcW w:w="0" w:type="auto"/>
            <w:tcBorders>
              <w:top w:val="single" w:color="auto" w:sz="4" w:space="0"/>
              <w:left w:val="single" w:color="auto" w:sz="4" w:space="0"/>
              <w:bottom w:val="single" w:color="auto" w:sz="4" w:space="0"/>
              <w:right w:val="single" w:color="auto" w:sz="4" w:space="0"/>
            </w:tcBorders>
            <w:vAlign w:val="center"/>
          </w:tcPr>
          <w:p w14:paraId="18E694B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TS03</w:t>
            </w:r>
          </w:p>
        </w:tc>
        <w:tc>
          <w:tcPr>
            <w:tcW w:w="0" w:type="auto"/>
            <w:tcBorders>
              <w:top w:val="single" w:color="auto" w:sz="4" w:space="0"/>
              <w:left w:val="single" w:color="auto" w:sz="4" w:space="0"/>
              <w:bottom w:val="single" w:color="auto" w:sz="4" w:space="0"/>
              <w:right w:val="single" w:color="auto" w:sz="4" w:space="0"/>
            </w:tcBorders>
            <w:vAlign w:val="center"/>
          </w:tcPr>
          <w:p w14:paraId="60E2F5C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TC13</w:t>
            </w:r>
          </w:p>
        </w:tc>
      </w:tr>
      <w:tr w14:paraId="4913CFB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07476D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REQ14</w:t>
            </w:r>
          </w:p>
        </w:tc>
        <w:tc>
          <w:tcPr>
            <w:tcW w:w="0" w:type="auto"/>
            <w:tcBorders>
              <w:top w:val="single" w:color="auto" w:sz="4" w:space="0"/>
              <w:left w:val="single" w:color="auto" w:sz="4" w:space="0"/>
              <w:bottom w:val="single" w:color="auto" w:sz="4" w:space="0"/>
              <w:right w:val="single" w:color="auto" w:sz="4" w:space="0"/>
            </w:tcBorders>
            <w:vAlign w:val="center"/>
          </w:tcPr>
          <w:p w14:paraId="2EFF22F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validate mandatory date fields during hotel search.</w:t>
            </w:r>
          </w:p>
        </w:tc>
        <w:tc>
          <w:tcPr>
            <w:tcW w:w="0" w:type="auto"/>
            <w:tcBorders>
              <w:top w:val="single" w:color="auto" w:sz="4" w:space="0"/>
              <w:left w:val="single" w:color="auto" w:sz="4" w:space="0"/>
              <w:bottom w:val="single" w:color="auto" w:sz="4" w:space="0"/>
              <w:right w:val="single" w:color="auto" w:sz="4" w:space="0"/>
            </w:tcBorders>
            <w:vAlign w:val="center"/>
          </w:tcPr>
          <w:p w14:paraId="0CEC4A6D">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Hotel Module</w:t>
            </w:r>
          </w:p>
        </w:tc>
        <w:tc>
          <w:tcPr>
            <w:tcW w:w="0" w:type="auto"/>
            <w:tcBorders>
              <w:top w:val="single" w:color="auto" w:sz="4" w:space="0"/>
              <w:left w:val="single" w:color="auto" w:sz="4" w:space="0"/>
              <w:bottom w:val="single" w:color="auto" w:sz="4" w:space="0"/>
              <w:right w:val="single" w:color="auto" w:sz="4" w:space="0"/>
            </w:tcBorders>
            <w:vAlign w:val="center"/>
          </w:tcPr>
          <w:p w14:paraId="5FEFE707">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TS03</w:t>
            </w:r>
          </w:p>
        </w:tc>
        <w:tc>
          <w:tcPr>
            <w:tcW w:w="0" w:type="auto"/>
            <w:tcBorders>
              <w:top w:val="single" w:color="auto" w:sz="4" w:space="0"/>
              <w:left w:val="single" w:color="auto" w:sz="4" w:space="0"/>
              <w:bottom w:val="single" w:color="auto" w:sz="4" w:space="0"/>
              <w:right w:val="single" w:color="auto" w:sz="4" w:space="0"/>
            </w:tcBorders>
            <w:vAlign w:val="center"/>
          </w:tcPr>
          <w:p w14:paraId="117ED09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TC14</w:t>
            </w:r>
          </w:p>
        </w:tc>
      </w:tr>
      <w:tr w14:paraId="15482A4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813C00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REQ15</w:t>
            </w:r>
          </w:p>
        </w:tc>
        <w:tc>
          <w:tcPr>
            <w:tcW w:w="0" w:type="auto"/>
            <w:tcBorders>
              <w:top w:val="single" w:color="auto" w:sz="4" w:space="0"/>
              <w:left w:val="single" w:color="auto" w:sz="4" w:space="0"/>
              <w:bottom w:val="single" w:color="auto" w:sz="4" w:space="0"/>
              <w:right w:val="single" w:color="auto" w:sz="4" w:space="0"/>
            </w:tcBorders>
            <w:vAlign w:val="center"/>
          </w:tcPr>
          <w:p w14:paraId="48BA704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support and apply hotel filter functionality (price, rating, etc.).</w:t>
            </w:r>
          </w:p>
        </w:tc>
        <w:tc>
          <w:tcPr>
            <w:tcW w:w="0" w:type="auto"/>
            <w:tcBorders>
              <w:top w:val="single" w:color="auto" w:sz="4" w:space="0"/>
              <w:left w:val="single" w:color="auto" w:sz="4" w:space="0"/>
              <w:bottom w:val="single" w:color="auto" w:sz="4" w:space="0"/>
              <w:right w:val="single" w:color="auto" w:sz="4" w:space="0"/>
            </w:tcBorders>
            <w:vAlign w:val="center"/>
          </w:tcPr>
          <w:p w14:paraId="33726CA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Hotel Module</w:t>
            </w:r>
          </w:p>
        </w:tc>
        <w:tc>
          <w:tcPr>
            <w:tcW w:w="0" w:type="auto"/>
            <w:tcBorders>
              <w:top w:val="single" w:color="auto" w:sz="4" w:space="0"/>
              <w:left w:val="single" w:color="auto" w:sz="4" w:space="0"/>
              <w:bottom w:val="single" w:color="auto" w:sz="4" w:space="0"/>
              <w:right w:val="single" w:color="auto" w:sz="4" w:space="0"/>
            </w:tcBorders>
            <w:vAlign w:val="center"/>
          </w:tcPr>
          <w:p w14:paraId="47BEE4C3">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TS03</w:t>
            </w:r>
          </w:p>
        </w:tc>
        <w:tc>
          <w:tcPr>
            <w:tcW w:w="0" w:type="auto"/>
            <w:tcBorders>
              <w:top w:val="single" w:color="auto" w:sz="4" w:space="0"/>
              <w:left w:val="single" w:color="auto" w:sz="4" w:space="0"/>
              <w:bottom w:val="single" w:color="auto" w:sz="4" w:space="0"/>
              <w:right w:val="single" w:color="auto" w:sz="4" w:space="0"/>
            </w:tcBorders>
            <w:vAlign w:val="center"/>
          </w:tcPr>
          <w:p w14:paraId="015AD91F">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TC15</w:t>
            </w:r>
          </w:p>
        </w:tc>
      </w:tr>
      <w:tr w14:paraId="68CD76CA">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C8B434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REQ16</w:t>
            </w:r>
          </w:p>
        </w:tc>
        <w:tc>
          <w:tcPr>
            <w:tcW w:w="0" w:type="auto"/>
            <w:tcBorders>
              <w:top w:val="single" w:color="auto" w:sz="4" w:space="0"/>
              <w:left w:val="single" w:color="auto" w:sz="4" w:space="0"/>
              <w:bottom w:val="single" w:color="auto" w:sz="4" w:space="0"/>
              <w:right w:val="single" w:color="auto" w:sz="4" w:space="0"/>
            </w:tcBorders>
            <w:vAlign w:val="center"/>
          </w:tcPr>
          <w:p w14:paraId="55A103C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display all available tours.</w:t>
            </w:r>
          </w:p>
        </w:tc>
        <w:tc>
          <w:tcPr>
            <w:tcW w:w="0" w:type="auto"/>
            <w:tcBorders>
              <w:top w:val="single" w:color="auto" w:sz="4" w:space="0"/>
              <w:left w:val="single" w:color="auto" w:sz="4" w:space="0"/>
              <w:bottom w:val="single" w:color="auto" w:sz="4" w:space="0"/>
              <w:right w:val="single" w:color="auto" w:sz="4" w:space="0"/>
            </w:tcBorders>
            <w:vAlign w:val="center"/>
          </w:tcPr>
          <w:p w14:paraId="1D1B9B1D">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Tours Module</w:t>
            </w:r>
          </w:p>
        </w:tc>
        <w:tc>
          <w:tcPr>
            <w:tcW w:w="0" w:type="auto"/>
            <w:tcBorders>
              <w:top w:val="single" w:color="auto" w:sz="4" w:space="0"/>
              <w:left w:val="single" w:color="auto" w:sz="4" w:space="0"/>
              <w:bottom w:val="single" w:color="auto" w:sz="4" w:space="0"/>
              <w:right w:val="single" w:color="auto" w:sz="4" w:space="0"/>
            </w:tcBorders>
            <w:vAlign w:val="center"/>
          </w:tcPr>
          <w:p w14:paraId="471A7C34">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TS04</w:t>
            </w:r>
          </w:p>
        </w:tc>
        <w:tc>
          <w:tcPr>
            <w:tcW w:w="0" w:type="auto"/>
            <w:tcBorders>
              <w:top w:val="single" w:color="auto" w:sz="4" w:space="0"/>
              <w:left w:val="single" w:color="auto" w:sz="4" w:space="0"/>
              <w:bottom w:val="single" w:color="auto" w:sz="4" w:space="0"/>
              <w:right w:val="single" w:color="auto" w:sz="4" w:space="0"/>
            </w:tcBorders>
            <w:vAlign w:val="center"/>
          </w:tcPr>
          <w:p w14:paraId="5E1BBA78">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TC16</w:t>
            </w:r>
          </w:p>
        </w:tc>
      </w:tr>
      <w:tr w14:paraId="0C3531C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D53247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REQ17</w:t>
            </w:r>
          </w:p>
        </w:tc>
        <w:tc>
          <w:tcPr>
            <w:tcW w:w="0" w:type="auto"/>
            <w:tcBorders>
              <w:top w:val="single" w:color="auto" w:sz="4" w:space="0"/>
              <w:left w:val="single" w:color="auto" w:sz="4" w:space="0"/>
              <w:bottom w:val="single" w:color="auto" w:sz="4" w:space="0"/>
              <w:right w:val="single" w:color="auto" w:sz="4" w:space="0"/>
            </w:tcBorders>
            <w:vAlign w:val="center"/>
          </w:tcPr>
          <w:p w14:paraId="69AB819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allow filtering tours by destination.</w:t>
            </w:r>
          </w:p>
        </w:tc>
        <w:tc>
          <w:tcPr>
            <w:tcW w:w="0" w:type="auto"/>
            <w:tcBorders>
              <w:top w:val="single" w:color="auto" w:sz="4" w:space="0"/>
              <w:left w:val="single" w:color="auto" w:sz="4" w:space="0"/>
              <w:bottom w:val="single" w:color="auto" w:sz="4" w:space="0"/>
              <w:right w:val="single" w:color="auto" w:sz="4" w:space="0"/>
            </w:tcBorders>
            <w:vAlign w:val="center"/>
          </w:tcPr>
          <w:p w14:paraId="73983255">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Tours Module</w:t>
            </w:r>
          </w:p>
        </w:tc>
        <w:tc>
          <w:tcPr>
            <w:tcW w:w="0" w:type="auto"/>
            <w:tcBorders>
              <w:top w:val="single" w:color="auto" w:sz="4" w:space="0"/>
              <w:left w:val="single" w:color="auto" w:sz="4" w:space="0"/>
              <w:bottom w:val="single" w:color="auto" w:sz="4" w:space="0"/>
              <w:right w:val="single" w:color="auto" w:sz="4" w:space="0"/>
            </w:tcBorders>
            <w:vAlign w:val="center"/>
          </w:tcPr>
          <w:p w14:paraId="30CFDFF7">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TS04</w:t>
            </w:r>
          </w:p>
        </w:tc>
        <w:tc>
          <w:tcPr>
            <w:tcW w:w="0" w:type="auto"/>
            <w:tcBorders>
              <w:top w:val="single" w:color="auto" w:sz="4" w:space="0"/>
              <w:left w:val="single" w:color="auto" w:sz="4" w:space="0"/>
              <w:bottom w:val="single" w:color="auto" w:sz="4" w:space="0"/>
              <w:right w:val="single" w:color="auto" w:sz="4" w:space="0"/>
            </w:tcBorders>
            <w:vAlign w:val="center"/>
          </w:tcPr>
          <w:p w14:paraId="31CFCE97">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TC17</w:t>
            </w:r>
          </w:p>
        </w:tc>
      </w:tr>
      <w:tr w14:paraId="629889E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FC263BF">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REQ18</w:t>
            </w:r>
          </w:p>
        </w:tc>
        <w:tc>
          <w:tcPr>
            <w:tcW w:w="0" w:type="auto"/>
            <w:tcBorders>
              <w:top w:val="single" w:color="auto" w:sz="4" w:space="0"/>
              <w:left w:val="single" w:color="auto" w:sz="4" w:space="0"/>
              <w:bottom w:val="single" w:color="auto" w:sz="4" w:space="0"/>
              <w:right w:val="single" w:color="auto" w:sz="4" w:space="0"/>
            </w:tcBorders>
            <w:vAlign w:val="center"/>
          </w:tcPr>
          <w:p w14:paraId="0F797DC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support sorting tours (e.g., by price).</w:t>
            </w:r>
          </w:p>
        </w:tc>
        <w:tc>
          <w:tcPr>
            <w:tcW w:w="0" w:type="auto"/>
            <w:tcBorders>
              <w:top w:val="single" w:color="auto" w:sz="4" w:space="0"/>
              <w:left w:val="single" w:color="auto" w:sz="4" w:space="0"/>
              <w:bottom w:val="single" w:color="auto" w:sz="4" w:space="0"/>
              <w:right w:val="single" w:color="auto" w:sz="4" w:space="0"/>
            </w:tcBorders>
            <w:vAlign w:val="center"/>
          </w:tcPr>
          <w:p w14:paraId="42DB7B5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Tours Module</w:t>
            </w:r>
          </w:p>
        </w:tc>
        <w:tc>
          <w:tcPr>
            <w:tcW w:w="0" w:type="auto"/>
            <w:tcBorders>
              <w:top w:val="single" w:color="auto" w:sz="4" w:space="0"/>
              <w:left w:val="single" w:color="auto" w:sz="4" w:space="0"/>
              <w:bottom w:val="single" w:color="auto" w:sz="4" w:space="0"/>
              <w:right w:val="single" w:color="auto" w:sz="4" w:space="0"/>
            </w:tcBorders>
            <w:vAlign w:val="center"/>
          </w:tcPr>
          <w:p w14:paraId="79175A9F">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TS04</w:t>
            </w:r>
          </w:p>
        </w:tc>
        <w:tc>
          <w:tcPr>
            <w:tcW w:w="0" w:type="auto"/>
            <w:tcBorders>
              <w:top w:val="single" w:color="auto" w:sz="4" w:space="0"/>
              <w:left w:val="single" w:color="auto" w:sz="4" w:space="0"/>
              <w:bottom w:val="single" w:color="auto" w:sz="4" w:space="0"/>
              <w:right w:val="single" w:color="auto" w:sz="4" w:space="0"/>
            </w:tcBorders>
            <w:vAlign w:val="center"/>
          </w:tcPr>
          <w:p w14:paraId="0FFC717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TC18</w:t>
            </w:r>
          </w:p>
        </w:tc>
      </w:tr>
      <w:tr w14:paraId="45CC0EE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0EFA0A4">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REQ19</w:t>
            </w:r>
          </w:p>
        </w:tc>
        <w:tc>
          <w:tcPr>
            <w:tcW w:w="0" w:type="auto"/>
            <w:tcBorders>
              <w:top w:val="single" w:color="auto" w:sz="4" w:space="0"/>
              <w:left w:val="single" w:color="auto" w:sz="4" w:space="0"/>
              <w:bottom w:val="single" w:color="auto" w:sz="4" w:space="0"/>
              <w:right w:val="single" w:color="auto" w:sz="4" w:space="0"/>
            </w:tcBorders>
            <w:vAlign w:val="center"/>
          </w:tcPr>
          <w:p w14:paraId="53F263C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display detailed tour information when selected.</w:t>
            </w:r>
          </w:p>
        </w:tc>
        <w:tc>
          <w:tcPr>
            <w:tcW w:w="0" w:type="auto"/>
            <w:tcBorders>
              <w:top w:val="single" w:color="auto" w:sz="4" w:space="0"/>
              <w:left w:val="single" w:color="auto" w:sz="4" w:space="0"/>
              <w:bottom w:val="single" w:color="auto" w:sz="4" w:space="0"/>
              <w:right w:val="single" w:color="auto" w:sz="4" w:space="0"/>
            </w:tcBorders>
            <w:vAlign w:val="center"/>
          </w:tcPr>
          <w:p w14:paraId="14E9DB73">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Tours Module</w:t>
            </w:r>
          </w:p>
        </w:tc>
        <w:tc>
          <w:tcPr>
            <w:tcW w:w="0" w:type="auto"/>
            <w:tcBorders>
              <w:top w:val="single" w:color="auto" w:sz="4" w:space="0"/>
              <w:left w:val="single" w:color="auto" w:sz="4" w:space="0"/>
              <w:bottom w:val="single" w:color="auto" w:sz="4" w:space="0"/>
              <w:right w:val="single" w:color="auto" w:sz="4" w:space="0"/>
            </w:tcBorders>
            <w:vAlign w:val="center"/>
          </w:tcPr>
          <w:p w14:paraId="6A9499AD">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TS04</w:t>
            </w:r>
          </w:p>
        </w:tc>
        <w:tc>
          <w:tcPr>
            <w:tcW w:w="0" w:type="auto"/>
            <w:tcBorders>
              <w:top w:val="single" w:color="auto" w:sz="4" w:space="0"/>
              <w:left w:val="single" w:color="auto" w:sz="4" w:space="0"/>
              <w:bottom w:val="single" w:color="auto" w:sz="4" w:space="0"/>
              <w:right w:val="single" w:color="auto" w:sz="4" w:space="0"/>
            </w:tcBorders>
            <w:vAlign w:val="center"/>
          </w:tcPr>
          <w:p w14:paraId="61D865F3">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TC19</w:t>
            </w:r>
          </w:p>
        </w:tc>
      </w:tr>
      <w:tr w14:paraId="585E8D4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0642515">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REQ20</w:t>
            </w:r>
          </w:p>
        </w:tc>
        <w:tc>
          <w:tcPr>
            <w:tcW w:w="0" w:type="auto"/>
            <w:tcBorders>
              <w:top w:val="single" w:color="auto" w:sz="4" w:space="0"/>
              <w:left w:val="single" w:color="auto" w:sz="4" w:space="0"/>
              <w:bottom w:val="single" w:color="auto" w:sz="4" w:space="0"/>
              <w:right w:val="single" w:color="auto" w:sz="4" w:space="0"/>
            </w:tcBorders>
            <w:vAlign w:val="center"/>
          </w:tcPr>
          <w:p w14:paraId="5CEF71D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Tour images must load properly without delay.</w:t>
            </w:r>
          </w:p>
        </w:tc>
        <w:tc>
          <w:tcPr>
            <w:tcW w:w="0" w:type="auto"/>
            <w:tcBorders>
              <w:top w:val="single" w:color="auto" w:sz="4" w:space="0"/>
              <w:left w:val="single" w:color="auto" w:sz="4" w:space="0"/>
              <w:bottom w:val="single" w:color="auto" w:sz="4" w:space="0"/>
              <w:right w:val="single" w:color="auto" w:sz="4" w:space="0"/>
            </w:tcBorders>
            <w:vAlign w:val="center"/>
          </w:tcPr>
          <w:p w14:paraId="68EE3AF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Tours Module</w:t>
            </w:r>
          </w:p>
        </w:tc>
        <w:tc>
          <w:tcPr>
            <w:tcW w:w="0" w:type="auto"/>
            <w:tcBorders>
              <w:top w:val="single" w:color="auto" w:sz="4" w:space="0"/>
              <w:left w:val="single" w:color="auto" w:sz="4" w:space="0"/>
              <w:bottom w:val="single" w:color="auto" w:sz="4" w:space="0"/>
              <w:right w:val="single" w:color="auto" w:sz="4" w:space="0"/>
            </w:tcBorders>
            <w:vAlign w:val="center"/>
          </w:tcPr>
          <w:p w14:paraId="1657E52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TS04</w:t>
            </w:r>
          </w:p>
        </w:tc>
        <w:tc>
          <w:tcPr>
            <w:tcW w:w="0" w:type="auto"/>
            <w:tcBorders>
              <w:top w:val="single" w:color="auto" w:sz="4" w:space="0"/>
              <w:left w:val="single" w:color="auto" w:sz="4" w:space="0"/>
              <w:bottom w:val="single" w:color="auto" w:sz="4" w:space="0"/>
              <w:right w:val="single" w:color="auto" w:sz="4" w:space="0"/>
            </w:tcBorders>
            <w:vAlign w:val="center"/>
          </w:tcPr>
          <w:p w14:paraId="44FDD198">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TC20</w:t>
            </w:r>
          </w:p>
        </w:tc>
      </w:tr>
      <w:tr w14:paraId="159DC56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E5FE86A">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REQ21</w:t>
            </w:r>
          </w:p>
        </w:tc>
        <w:tc>
          <w:tcPr>
            <w:tcW w:w="0" w:type="auto"/>
            <w:tcBorders>
              <w:top w:val="single" w:color="auto" w:sz="4" w:space="0"/>
              <w:left w:val="single" w:color="auto" w:sz="4" w:space="0"/>
              <w:bottom w:val="single" w:color="auto" w:sz="4" w:space="0"/>
              <w:right w:val="single" w:color="auto" w:sz="4" w:space="0"/>
            </w:tcBorders>
            <w:vAlign w:val="center"/>
          </w:tcPr>
          <w:p w14:paraId="006406C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allow users to book a tour with valid details.</w:t>
            </w:r>
          </w:p>
        </w:tc>
        <w:tc>
          <w:tcPr>
            <w:tcW w:w="0" w:type="auto"/>
            <w:tcBorders>
              <w:top w:val="single" w:color="auto" w:sz="4" w:space="0"/>
              <w:left w:val="single" w:color="auto" w:sz="4" w:space="0"/>
              <w:bottom w:val="single" w:color="auto" w:sz="4" w:space="0"/>
              <w:right w:val="single" w:color="auto" w:sz="4" w:space="0"/>
            </w:tcBorders>
            <w:vAlign w:val="center"/>
          </w:tcPr>
          <w:p w14:paraId="186397DE">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Booking Module</w:t>
            </w:r>
          </w:p>
        </w:tc>
        <w:tc>
          <w:tcPr>
            <w:tcW w:w="0" w:type="auto"/>
            <w:tcBorders>
              <w:top w:val="single" w:color="auto" w:sz="4" w:space="0"/>
              <w:left w:val="single" w:color="auto" w:sz="4" w:space="0"/>
              <w:bottom w:val="single" w:color="auto" w:sz="4" w:space="0"/>
              <w:right w:val="single" w:color="auto" w:sz="4" w:space="0"/>
            </w:tcBorders>
            <w:vAlign w:val="center"/>
          </w:tcPr>
          <w:p w14:paraId="3FC5E84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TS05</w:t>
            </w:r>
          </w:p>
        </w:tc>
        <w:tc>
          <w:tcPr>
            <w:tcW w:w="0" w:type="auto"/>
            <w:tcBorders>
              <w:top w:val="single" w:color="auto" w:sz="4" w:space="0"/>
              <w:left w:val="single" w:color="auto" w:sz="4" w:space="0"/>
              <w:bottom w:val="single" w:color="auto" w:sz="4" w:space="0"/>
              <w:right w:val="single" w:color="auto" w:sz="4" w:space="0"/>
            </w:tcBorders>
            <w:vAlign w:val="center"/>
          </w:tcPr>
          <w:p w14:paraId="266BEE32">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TC21</w:t>
            </w:r>
          </w:p>
        </w:tc>
      </w:tr>
      <w:tr w14:paraId="76160E7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0AA3CE8">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REQ22</w:t>
            </w:r>
          </w:p>
        </w:tc>
        <w:tc>
          <w:tcPr>
            <w:tcW w:w="0" w:type="auto"/>
            <w:tcBorders>
              <w:top w:val="single" w:color="auto" w:sz="4" w:space="0"/>
              <w:left w:val="single" w:color="auto" w:sz="4" w:space="0"/>
              <w:bottom w:val="single" w:color="auto" w:sz="4" w:space="0"/>
              <w:right w:val="single" w:color="auto" w:sz="4" w:space="0"/>
            </w:tcBorders>
            <w:vAlign w:val="center"/>
          </w:tcPr>
          <w:p w14:paraId="7DEF773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validate mandatory booking form fields.</w:t>
            </w:r>
          </w:p>
        </w:tc>
        <w:tc>
          <w:tcPr>
            <w:tcW w:w="0" w:type="auto"/>
            <w:tcBorders>
              <w:top w:val="single" w:color="auto" w:sz="4" w:space="0"/>
              <w:left w:val="single" w:color="auto" w:sz="4" w:space="0"/>
              <w:bottom w:val="single" w:color="auto" w:sz="4" w:space="0"/>
              <w:right w:val="single" w:color="auto" w:sz="4" w:space="0"/>
            </w:tcBorders>
            <w:vAlign w:val="center"/>
          </w:tcPr>
          <w:p w14:paraId="66BE024D">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Booking Module</w:t>
            </w:r>
          </w:p>
        </w:tc>
        <w:tc>
          <w:tcPr>
            <w:tcW w:w="0" w:type="auto"/>
            <w:tcBorders>
              <w:top w:val="single" w:color="auto" w:sz="4" w:space="0"/>
              <w:left w:val="single" w:color="auto" w:sz="4" w:space="0"/>
              <w:bottom w:val="single" w:color="auto" w:sz="4" w:space="0"/>
              <w:right w:val="single" w:color="auto" w:sz="4" w:space="0"/>
            </w:tcBorders>
            <w:vAlign w:val="center"/>
          </w:tcPr>
          <w:p w14:paraId="226B2528">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TS05</w:t>
            </w:r>
          </w:p>
        </w:tc>
        <w:tc>
          <w:tcPr>
            <w:tcW w:w="0" w:type="auto"/>
            <w:tcBorders>
              <w:top w:val="single" w:color="auto" w:sz="4" w:space="0"/>
              <w:left w:val="single" w:color="auto" w:sz="4" w:space="0"/>
              <w:bottom w:val="single" w:color="auto" w:sz="4" w:space="0"/>
              <w:right w:val="single" w:color="auto" w:sz="4" w:space="0"/>
            </w:tcBorders>
            <w:vAlign w:val="center"/>
          </w:tcPr>
          <w:p w14:paraId="037D399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TC22</w:t>
            </w:r>
          </w:p>
        </w:tc>
      </w:tr>
      <w:tr w14:paraId="3F3E7EF2">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736048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REQ23</w:t>
            </w:r>
          </w:p>
        </w:tc>
        <w:tc>
          <w:tcPr>
            <w:tcW w:w="0" w:type="auto"/>
            <w:tcBorders>
              <w:top w:val="single" w:color="auto" w:sz="4" w:space="0"/>
              <w:left w:val="single" w:color="auto" w:sz="4" w:space="0"/>
              <w:bottom w:val="single" w:color="auto" w:sz="4" w:space="0"/>
              <w:right w:val="single" w:color="auto" w:sz="4" w:space="0"/>
            </w:tcBorders>
            <w:vAlign w:val="center"/>
          </w:tcPr>
          <w:p w14:paraId="7E58C7D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correctly calculate total booking price.</w:t>
            </w:r>
          </w:p>
        </w:tc>
        <w:tc>
          <w:tcPr>
            <w:tcW w:w="0" w:type="auto"/>
            <w:tcBorders>
              <w:top w:val="single" w:color="auto" w:sz="4" w:space="0"/>
              <w:left w:val="single" w:color="auto" w:sz="4" w:space="0"/>
              <w:bottom w:val="single" w:color="auto" w:sz="4" w:space="0"/>
              <w:right w:val="single" w:color="auto" w:sz="4" w:space="0"/>
            </w:tcBorders>
            <w:vAlign w:val="center"/>
          </w:tcPr>
          <w:p w14:paraId="2EF6AB24">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Booking Module</w:t>
            </w:r>
          </w:p>
        </w:tc>
        <w:tc>
          <w:tcPr>
            <w:tcW w:w="0" w:type="auto"/>
            <w:tcBorders>
              <w:top w:val="single" w:color="auto" w:sz="4" w:space="0"/>
              <w:left w:val="single" w:color="auto" w:sz="4" w:space="0"/>
              <w:bottom w:val="single" w:color="auto" w:sz="4" w:space="0"/>
              <w:right w:val="single" w:color="auto" w:sz="4" w:space="0"/>
            </w:tcBorders>
            <w:vAlign w:val="center"/>
          </w:tcPr>
          <w:p w14:paraId="481054A0">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TS05</w:t>
            </w:r>
          </w:p>
        </w:tc>
        <w:tc>
          <w:tcPr>
            <w:tcW w:w="0" w:type="auto"/>
            <w:tcBorders>
              <w:top w:val="single" w:color="auto" w:sz="4" w:space="0"/>
              <w:left w:val="single" w:color="auto" w:sz="4" w:space="0"/>
              <w:bottom w:val="single" w:color="auto" w:sz="4" w:space="0"/>
              <w:right w:val="single" w:color="auto" w:sz="4" w:space="0"/>
            </w:tcBorders>
            <w:vAlign w:val="center"/>
          </w:tcPr>
          <w:p w14:paraId="358B6215">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TC23</w:t>
            </w:r>
          </w:p>
        </w:tc>
      </w:tr>
      <w:tr w14:paraId="5E47CE4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B98D00C">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REQ24</w:t>
            </w:r>
          </w:p>
        </w:tc>
        <w:tc>
          <w:tcPr>
            <w:tcW w:w="0" w:type="auto"/>
            <w:tcBorders>
              <w:top w:val="single" w:color="auto" w:sz="4" w:space="0"/>
              <w:left w:val="single" w:color="auto" w:sz="4" w:space="0"/>
              <w:bottom w:val="single" w:color="auto" w:sz="4" w:space="0"/>
              <w:right w:val="single" w:color="auto" w:sz="4" w:space="0"/>
            </w:tcBorders>
            <w:vAlign w:val="center"/>
          </w:tcPr>
          <w:p w14:paraId="107236CD">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Users must be able to cancel booking before confirmation.</w:t>
            </w:r>
          </w:p>
        </w:tc>
        <w:tc>
          <w:tcPr>
            <w:tcW w:w="0" w:type="auto"/>
            <w:tcBorders>
              <w:top w:val="single" w:color="auto" w:sz="4" w:space="0"/>
              <w:left w:val="single" w:color="auto" w:sz="4" w:space="0"/>
              <w:bottom w:val="single" w:color="auto" w:sz="4" w:space="0"/>
              <w:right w:val="single" w:color="auto" w:sz="4" w:space="0"/>
            </w:tcBorders>
            <w:vAlign w:val="center"/>
          </w:tcPr>
          <w:p w14:paraId="08AD132B">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Booking Module</w:t>
            </w:r>
          </w:p>
        </w:tc>
        <w:tc>
          <w:tcPr>
            <w:tcW w:w="0" w:type="auto"/>
            <w:tcBorders>
              <w:top w:val="single" w:color="auto" w:sz="4" w:space="0"/>
              <w:left w:val="single" w:color="auto" w:sz="4" w:space="0"/>
              <w:bottom w:val="single" w:color="auto" w:sz="4" w:space="0"/>
              <w:right w:val="single" w:color="auto" w:sz="4" w:space="0"/>
            </w:tcBorders>
            <w:vAlign w:val="center"/>
          </w:tcPr>
          <w:p w14:paraId="72C5110A">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TS05</w:t>
            </w:r>
          </w:p>
        </w:tc>
        <w:tc>
          <w:tcPr>
            <w:tcW w:w="0" w:type="auto"/>
            <w:tcBorders>
              <w:top w:val="single" w:color="auto" w:sz="4" w:space="0"/>
              <w:left w:val="single" w:color="auto" w:sz="4" w:space="0"/>
              <w:bottom w:val="single" w:color="auto" w:sz="4" w:space="0"/>
              <w:right w:val="single" w:color="auto" w:sz="4" w:space="0"/>
            </w:tcBorders>
            <w:vAlign w:val="center"/>
          </w:tcPr>
          <w:p w14:paraId="0D2BA439">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TC24</w:t>
            </w:r>
          </w:p>
        </w:tc>
      </w:tr>
      <w:tr w14:paraId="61D0B6F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3C1AD7A">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REQ25</w:t>
            </w:r>
          </w:p>
        </w:tc>
        <w:tc>
          <w:tcPr>
            <w:tcW w:w="0" w:type="auto"/>
            <w:tcBorders>
              <w:top w:val="single" w:color="auto" w:sz="4" w:space="0"/>
              <w:left w:val="single" w:color="auto" w:sz="4" w:space="0"/>
              <w:bottom w:val="single" w:color="auto" w:sz="4" w:space="0"/>
              <w:right w:val="single" w:color="auto" w:sz="4" w:space="0"/>
            </w:tcBorders>
            <w:vAlign w:val="center"/>
          </w:tcPr>
          <w:p w14:paraId="3828C476">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The system must send a confirmation email after successful booking.</w:t>
            </w:r>
          </w:p>
        </w:tc>
        <w:tc>
          <w:tcPr>
            <w:tcW w:w="0" w:type="auto"/>
            <w:tcBorders>
              <w:top w:val="single" w:color="auto" w:sz="4" w:space="0"/>
              <w:left w:val="single" w:color="auto" w:sz="4" w:space="0"/>
              <w:bottom w:val="single" w:color="auto" w:sz="4" w:space="0"/>
              <w:right w:val="single" w:color="auto" w:sz="4" w:space="0"/>
            </w:tcBorders>
            <w:vAlign w:val="center"/>
          </w:tcPr>
          <w:p w14:paraId="0F05C3FA">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Booking Module</w:t>
            </w:r>
          </w:p>
        </w:tc>
        <w:tc>
          <w:tcPr>
            <w:tcW w:w="0" w:type="auto"/>
            <w:tcBorders>
              <w:top w:val="single" w:color="auto" w:sz="4" w:space="0"/>
              <w:left w:val="single" w:color="auto" w:sz="4" w:space="0"/>
              <w:bottom w:val="single" w:color="auto" w:sz="4" w:space="0"/>
              <w:right w:val="single" w:color="auto" w:sz="4" w:space="0"/>
            </w:tcBorders>
            <w:vAlign w:val="center"/>
          </w:tcPr>
          <w:p w14:paraId="6B3C10E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TS05</w:t>
            </w:r>
          </w:p>
        </w:tc>
        <w:tc>
          <w:tcPr>
            <w:tcW w:w="0" w:type="auto"/>
            <w:tcBorders>
              <w:top w:val="single" w:color="auto" w:sz="4" w:space="0"/>
              <w:left w:val="single" w:color="auto" w:sz="4" w:space="0"/>
              <w:bottom w:val="single" w:color="auto" w:sz="4" w:space="0"/>
              <w:right w:val="single" w:color="auto" w:sz="4" w:space="0"/>
            </w:tcBorders>
            <w:vAlign w:val="center"/>
          </w:tcPr>
          <w:p w14:paraId="7A607761">
            <w:pPr>
              <w:pStyle w:val="3"/>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TC25</w:t>
            </w:r>
          </w:p>
        </w:tc>
      </w:tr>
    </w:tbl>
    <w:p w14:paraId="5D19735A">
      <w:pPr>
        <w:pStyle w:val="3"/>
      </w:pPr>
    </w:p>
    <w:p w14:paraId="0DB792AB">
      <w:pPr>
        <w:pStyle w:val="3"/>
      </w:pPr>
    </w:p>
    <w:p w14:paraId="24188EFE">
      <w:pPr>
        <w:pStyle w:val="3"/>
        <w:rPr>
          <w:rFonts w:ascii="Times New Roman" w:hAnsi="Times New Roman" w:cs="Times New Roman"/>
          <w:color w:val="000000" w:themeColor="text1"/>
          <w:sz w:val="28"/>
          <w:szCs w:val="28"/>
          <w14:textFill>
            <w14:solidFill>
              <w14:schemeClr w14:val="tx1"/>
            </w14:solidFill>
          </w14:textFill>
        </w:rPr>
      </w:pPr>
    </w:p>
    <w:p w14:paraId="2DDF0C59">
      <w:pPr>
        <w:pStyle w:val="3"/>
        <w:rPr>
          <w:rFonts w:ascii="Times New Roman" w:hAnsi="Times New Roman" w:cs="Times New Roman"/>
          <w:color w:val="000000" w:themeColor="text1"/>
          <w:sz w:val="28"/>
          <w:szCs w:val="28"/>
          <w14:textFill>
            <w14:solidFill>
              <w14:schemeClr w14:val="tx1"/>
            </w14:solidFill>
          </w14:textFill>
        </w:rPr>
      </w:pPr>
    </w:p>
    <w:p w14:paraId="780FC40B">
      <w:pPr>
        <w:pStyle w:val="3"/>
        <w:rPr>
          <w:rFonts w:ascii="Times New Roman" w:hAnsi="Times New Roman" w:cs="Times New Roman"/>
          <w:color w:val="000000" w:themeColor="text1"/>
          <w:sz w:val="28"/>
          <w:szCs w:val="28"/>
          <w14:textFill>
            <w14:solidFill>
              <w14:schemeClr w14:val="tx1"/>
            </w14:solidFill>
          </w14:textFill>
        </w:rPr>
      </w:pPr>
    </w:p>
    <w:p w14:paraId="05423CC5">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8. Observations</w:t>
      </w:r>
    </w:p>
    <w:p w14:paraId="6E0DABD9">
      <w:pPr>
        <w:rPr>
          <w:rFonts w:ascii="Times New Roman" w:hAnsi="Times New Roman" w:cs="Times New Roman"/>
        </w:rPr>
      </w:pPr>
    </w:p>
    <w:p w14:paraId="59221693">
      <w:pPr>
        <w:rPr>
          <w:rFonts w:ascii="Times New Roman" w:hAnsi="Times New Roman" w:cs="Times New Roman"/>
          <w:sz w:val="24"/>
          <w:szCs w:val="24"/>
        </w:rPr>
      </w:pPr>
      <w:r>
        <w:rPr>
          <w:rFonts w:ascii="Times New Roman" w:hAnsi="Times New Roman" w:cs="Times New Roman"/>
          <w:sz w:val="24"/>
          <w:szCs w:val="24"/>
        </w:rPr>
        <w:t>During the testing of the Travel Booking Application, several functional, usability, and performance-related observations were recorded:</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1. Login Error Handling</w:t>
      </w:r>
      <w:r>
        <w:rPr>
          <w:rFonts w:ascii="Times New Roman" w:hAnsi="Times New Roman" w:cs="Times New Roman"/>
          <w:sz w:val="24"/>
          <w:szCs w:val="24"/>
        </w:rPr>
        <w:br w:type="textWrapping"/>
      </w:r>
      <w:r>
        <w:rPr>
          <w:rFonts w:ascii="Times New Roman" w:hAnsi="Times New Roman" w:cs="Times New Roman"/>
          <w:sz w:val="24"/>
          <w:szCs w:val="24"/>
        </w:rPr>
        <w:t>The application does not consistently show error messages for invalid login attempts. This may confuse users and impact the authentication flow.</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2. Hotel Search Data Inconsistency</w:t>
      </w:r>
      <w:r>
        <w:rPr>
          <w:rFonts w:ascii="Times New Roman" w:hAnsi="Times New Roman" w:cs="Times New Roman"/>
          <w:sz w:val="24"/>
          <w:szCs w:val="24"/>
        </w:rPr>
        <w:br w:type="textWrapping"/>
      </w:r>
      <w:r>
        <w:rPr>
          <w:rFonts w:ascii="Times New Roman" w:hAnsi="Times New Roman" w:cs="Times New Roman"/>
          <w:sz w:val="24"/>
          <w:szCs w:val="24"/>
        </w:rPr>
        <w:t>Certain locations returned no results despite being commonly used destinations. This indicates either missing data or API inconsistencies.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3. Slow Loading Images in Tours Module</w:t>
      </w:r>
      <w:r>
        <w:rPr>
          <w:rFonts w:ascii="Times New Roman" w:hAnsi="Times New Roman" w:cs="Times New Roman"/>
          <w:sz w:val="24"/>
          <w:szCs w:val="24"/>
        </w:rPr>
        <w:br w:type="textWrapping"/>
      </w:r>
      <w:r>
        <w:rPr>
          <w:rFonts w:ascii="Times New Roman" w:hAnsi="Times New Roman" w:cs="Times New Roman"/>
          <w:sz w:val="24"/>
          <w:szCs w:val="24"/>
        </w:rPr>
        <w:t>Tour images take longer to load, affecting user experience, particularly on slower networks. Image compression or CDN usage is recommended.</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4. Inconsistent Calendar Validation</w:t>
      </w:r>
      <w:r>
        <w:rPr>
          <w:rFonts w:ascii="Times New Roman" w:hAnsi="Times New Roman" w:cs="Times New Roman"/>
          <w:sz w:val="24"/>
          <w:szCs w:val="24"/>
        </w:rPr>
        <w:br w:type="textWrapping"/>
      </w:r>
      <w:r>
        <w:rPr>
          <w:rFonts w:ascii="Times New Roman" w:hAnsi="Times New Roman" w:cs="Times New Roman"/>
          <w:sz w:val="24"/>
          <w:szCs w:val="24"/>
        </w:rPr>
        <w:t>Hotel and flight date pickers sometimes allow past date selections, which should be restricted.</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5. Booking Confirmation Delay</w:t>
      </w:r>
      <w:r>
        <w:rPr>
          <w:rFonts w:ascii="Times New Roman" w:hAnsi="Times New Roman" w:cs="Times New Roman"/>
          <w:sz w:val="24"/>
          <w:szCs w:val="24"/>
        </w:rPr>
        <w:br w:type="textWrapping"/>
      </w:r>
      <w:r>
        <w:rPr>
          <w:rFonts w:ascii="Times New Roman" w:hAnsi="Times New Roman" w:cs="Times New Roman"/>
          <w:sz w:val="24"/>
          <w:szCs w:val="24"/>
        </w:rPr>
        <w:t>In some scenarios, confirmation pages take longer to load, affecting user trust during payment or booking operations.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6. UI Issues on Smaller Screens</w:t>
      </w:r>
      <w:r>
        <w:rPr>
          <w:rFonts w:ascii="Times New Roman" w:hAnsi="Times New Roman" w:cs="Times New Roman"/>
          <w:sz w:val="24"/>
          <w:szCs w:val="24"/>
        </w:rPr>
        <w:br w:type="textWrapping"/>
      </w:r>
      <w:r>
        <w:rPr>
          <w:rFonts w:ascii="Times New Roman" w:hAnsi="Times New Roman" w:cs="Times New Roman"/>
          <w:sz w:val="24"/>
          <w:szCs w:val="24"/>
        </w:rPr>
        <w:t>Some elements such as buttons and banners appear misaligned on mobile devices.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These observations directly influence system usability, performance, and reliability.</w:t>
      </w:r>
    </w:p>
    <w:p w14:paraId="0E431334">
      <w:pPr>
        <w:pStyle w:val="3"/>
        <w:rPr>
          <w:rFonts w:ascii="Times New Roman" w:hAnsi="Times New Roman" w:cs="Times New Roman"/>
          <w:color w:val="000000" w:themeColor="text1"/>
          <w:sz w:val="28"/>
          <w:szCs w:val="28"/>
          <w14:textFill>
            <w14:solidFill>
              <w14:schemeClr w14:val="tx1"/>
            </w14:solidFill>
          </w14:textFill>
        </w:rPr>
      </w:pPr>
    </w:p>
    <w:p w14:paraId="63757BD9">
      <w:pPr>
        <w:pStyle w:val="3"/>
        <w:rPr>
          <w:rFonts w:ascii="Times New Roman" w:hAnsi="Times New Roman" w:cs="Times New Roman"/>
          <w:color w:val="000000" w:themeColor="text1"/>
          <w:sz w:val="28"/>
          <w:szCs w:val="28"/>
          <w14:textFill>
            <w14:solidFill>
              <w14:schemeClr w14:val="tx1"/>
            </w14:solidFill>
          </w14:textFill>
        </w:rPr>
      </w:pPr>
    </w:p>
    <w:p w14:paraId="53F4D3DB">
      <w:pPr>
        <w:pStyle w:val="3"/>
        <w:rPr>
          <w:rFonts w:ascii="Times New Roman" w:hAnsi="Times New Roman" w:cs="Times New Roman"/>
          <w:color w:val="000000" w:themeColor="text1"/>
          <w:sz w:val="28"/>
          <w:szCs w:val="28"/>
          <w14:textFill>
            <w14:solidFill>
              <w14:schemeClr w14:val="tx1"/>
            </w14:solidFill>
          </w14:textFill>
        </w:rPr>
      </w:pPr>
    </w:p>
    <w:p w14:paraId="5A7D6012">
      <w:pPr>
        <w:pStyle w:val="3"/>
        <w:rPr>
          <w:rFonts w:ascii="Times New Roman" w:hAnsi="Times New Roman" w:cs="Times New Roman"/>
          <w:color w:val="000000" w:themeColor="text1"/>
          <w:sz w:val="28"/>
          <w:szCs w:val="28"/>
          <w14:textFill>
            <w14:solidFill>
              <w14:schemeClr w14:val="tx1"/>
            </w14:solidFill>
          </w14:textFill>
        </w:rPr>
      </w:pPr>
    </w:p>
    <w:p w14:paraId="4CD1F2BF">
      <w:pPr>
        <w:pStyle w:val="3"/>
        <w:rPr>
          <w:rFonts w:ascii="Times New Roman" w:hAnsi="Times New Roman" w:cs="Times New Roman"/>
          <w:color w:val="000000" w:themeColor="text1"/>
          <w:sz w:val="28"/>
          <w:szCs w:val="28"/>
          <w14:textFill>
            <w14:solidFill>
              <w14:schemeClr w14:val="tx1"/>
            </w14:solidFill>
          </w14:textFill>
        </w:rPr>
      </w:pPr>
    </w:p>
    <w:p w14:paraId="0BC8EA69">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9.Test Summary Report</w:t>
      </w:r>
    </w:p>
    <w:p w14:paraId="00A30949"/>
    <w:p w14:paraId="3782CCD3">
      <w:pPr>
        <w:rPr>
          <w:rFonts w:ascii="Times New Roman" w:hAnsi="Times New Roman" w:cs="Times New Roman"/>
          <w:sz w:val="24"/>
          <w:szCs w:val="24"/>
          <w:lang w:val="en-IN"/>
        </w:rPr>
      </w:pPr>
      <w:r>
        <w:rPr>
          <w:rFonts w:ascii="Times New Roman" w:hAnsi="Times New Roman" w:cs="Times New Roman"/>
          <w:sz w:val="24"/>
          <w:szCs w:val="24"/>
          <w:lang w:val="en-IN"/>
        </w:rPr>
        <w:t xml:space="preserve">Testing Duration: 5 Days (28-Nov-2025 to 02-Dec-2025) </w:t>
      </w:r>
    </w:p>
    <w:p w14:paraId="6E4B989B">
      <w:pPr>
        <w:rPr>
          <w:rFonts w:ascii="Times New Roman" w:hAnsi="Times New Roman" w:cs="Times New Roman"/>
          <w:sz w:val="24"/>
          <w:szCs w:val="24"/>
          <w:lang w:val="en-IN"/>
        </w:rPr>
      </w:pPr>
      <w:r>
        <w:rPr>
          <w:rFonts w:ascii="Times New Roman" w:hAnsi="Times New Roman" w:cs="Times New Roman"/>
          <w:sz w:val="24"/>
          <w:szCs w:val="24"/>
          <w:lang w:val="en-IN"/>
        </w:rPr>
        <w:t xml:space="preserve">Total Test Cases Executed: 25 </w:t>
      </w:r>
    </w:p>
    <w:p w14:paraId="2835C03D">
      <w:pPr>
        <w:rPr>
          <w:rFonts w:ascii="Times New Roman" w:hAnsi="Times New Roman" w:cs="Times New Roman"/>
          <w:sz w:val="24"/>
          <w:szCs w:val="24"/>
          <w:lang w:val="en-IN"/>
        </w:rPr>
      </w:pPr>
      <w:r>
        <w:rPr>
          <w:rFonts w:ascii="Times New Roman" w:hAnsi="Times New Roman" w:cs="Times New Roman"/>
          <w:sz w:val="24"/>
          <w:szCs w:val="24"/>
          <w:lang w:val="en-IN"/>
        </w:rPr>
        <w:t xml:space="preserve">Passed: 12 </w:t>
      </w:r>
    </w:p>
    <w:p w14:paraId="33959B7F">
      <w:pPr>
        <w:rPr>
          <w:rFonts w:ascii="Times New Roman" w:hAnsi="Times New Roman" w:cs="Times New Roman"/>
          <w:sz w:val="24"/>
          <w:szCs w:val="24"/>
          <w:lang w:val="en-IN"/>
        </w:rPr>
      </w:pPr>
      <w:r>
        <w:rPr>
          <w:rFonts w:ascii="Times New Roman" w:hAnsi="Times New Roman" w:cs="Times New Roman"/>
          <w:sz w:val="24"/>
          <w:szCs w:val="24"/>
          <w:lang w:val="en-IN"/>
        </w:rPr>
        <w:t xml:space="preserve">Failed: 13 </w:t>
      </w:r>
    </w:p>
    <w:p w14:paraId="489A296F">
      <w:pPr>
        <w:rPr>
          <w:rFonts w:ascii="Times New Roman" w:hAnsi="Times New Roman" w:cs="Times New Roman"/>
          <w:sz w:val="24"/>
          <w:szCs w:val="24"/>
          <w:lang w:val="en-IN"/>
        </w:rPr>
      </w:pPr>
      <w:r>
        <w:rPr>
          <w:rFonts w:ascii="Times New Roman" w:hAnsi="Times New Roman" w:cs="Times New Roman"/>
          <w:sz w:val="24"/>
          <w:szCs w:val="24"/>
          <w:lang w:val="en-IN"/>
        </w:rPr>
        <w:t xml:space="preserve">Blocked: 0 </w:t>
      </w:r>
    </w:p>
    <w:p w14:paraId="7AF1ABAE">
      <w:pPr>
        <w:rPr>
          <w:rFonts w:ascii="Times New Roman" w:hAnsi="Times New Roman" w:cs="Times New Roman"/>
          <w:sz w:val="24"/>
          <w:szCs w:val="24"/>
          <w:lang w:val="en-IN"/>
        </w:rPr>
      </w:pPr>
      <w:r>
        <w:rPr>
          <w:rFonts w:ascii="Times New Roman" w:hAnsi="Times New Roman" w:cs="Times New Roman"/>
          <w:sz w:val="24"/>
          <w:szCs w:val="24"/>
          <w:lang w:val="en-IN"/>
        </w:rPr>
        <w:t>Pass Percentage: 48%</w:t>
      </w:r>
    </w:p>
    <w:p w14:paraId="257C46DF">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The Travel Booking Application was tested thoroughly across five core modules. A total of 25 test cases were executed focusing on functional, UI, validation, and booking scenarios. A high level of functional accuracy was observed in the flight and hotel search modules, although certain boundary cases resulted in inconsistent outputs.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Major Findings:</w:t>
      </w:r>
      <w:r>
        <w:rPr>
          <w:rFonts w:ascii="Times New Roman" w:hAnsi="Times New Roman" w:cs="Times New Roman"/>
          <w:sz w:val="24"/>
          <w:szCs w:val="24"/>
        </w:rPr>
        <w:br w:type="textWrapping"/>
      </w:r>
      <w:r>
        <w:rPr>
          <w:rFonts w:ascii="Times New Roman" w:hAnsi="Times New Roman" w:cs="Times New Roman"/>
          <w:sz w:val="24"/>
          <w:szCs w:val="24"/>
        </w:rPr>
        <w:t>• Login error messaging needs improvement</w:t>
      </w:r>
      <w:r>
        <w:rPr>
          <w:rFonts w:ascii="Times New Roman" w:hAnsi="Times New Roman" w:cs="Times New Roman"/>
          <w:sz w:val="24"/>
          <w:szCs w:val="24"/>
        </w:rPr>
        <w:br w:type="textWrapping"/>
      </w:r>
      <w:r>
        <w:rPr>
          <w:rFonts w:ascii="Times New Roman" w:hAnsi="Times New Roman" w:cs="Times New Roman"/>
          <w:sz w:val="24"/>
          <w:szCs w:val="24"/>
        </w:rPr>
        <w:t>• Hotel module shows inconsistent availability</w:t>
      </w:r>
      <w:r>
        <w:rPr>
          <w:rFonts w:ascii="Times New Roman" w:hAnsi="Times New Roman" w:cs="Times New Roman"/>
          <w:sz w:val="24"/>
          <w:szCs w:val="24"/>
        </w:rPr>
        <w:br w:type="textWrapping"/>
      </w:r>
      <w:r>
        <w:rPr>
          <w:rFonts w:ascii="Times New Roman" w:hAnsi="Times New Roman" w:cs="Times New Roman"/>
          <w:sz w:val="24"/>
          <w:szCs w:val="24"/>
        </w:rPr>
        <w:t>• Tours page requires performance optimization</w:t>
      </w:r>
      <w:r>
        <w:rPr>
          <w:rFonts w:ascii="Times New Roman" w:hAnsi="Times New Roman" w:cs="Times New Roman"/>
          <w:sz w:val="24"/>
          <w:szCs w:val="24"/>
        </w:rPr>
        <w:br w:type="textWrapping"/>
      </w:r>
      <w:r>
        <w:rPr>
          <w:rFonts w:ascii="Times New Roman" w:hAnsi="Times New Roman" w:cs="Times New Roman"/>
          <w:sz w:val="24"/>
          <w:szCs w:val="24"/>
        </w:rPr>
        <w:t>• Some features are not mobile-responsive</w:t>
      </w:r>
      <w:r>
        <w:rPr>
          <w:rFonts w:ascii="Times New Roman" w:hAnsi="Times New Roman" w:cs="Times New Roman"/>
          <w:sz w:val="24"/>
          <w:szCs w:val="24"/>
        </w:rPr>
        <w:br w:type="textWrapping"/>
      </w:r>
    </w:p>
    <w:p w14:paraId="35D56BED">
      <w:pPr>
        <w:rPr>
          <w:rFonts w:ascii="Times New Roman" w:hAnsi="Times New Roman" w:cs="Times New Roman"/>
          <w:sz w:val="24"/>
          <w:szCs w:val="24"/>
        </w:rPr>
      </w:pPr>
      <w:r>
        <w:rPr>
          <w:rFonts w:ascii="Times New Roman" w:hAnsi="Times New Roman" w:cs="Times New Roman"/>
          <w:sz w:val="24"/>
          <w:szCs w:val="24"/>
        </w:rPr>
        <w:t>Despite these issues, the primary search and booking functionalities worked as expected for valid inputs. More rigorous regression testing is recommended after bug fixes. The system is moderately stable but needs refinement before production release.</w:t>
      </w:r>
      <w:r>
        <w:rPr>
          <w:rFonts w:ascii="Times New Roman" w:hAnsi="Times New Roman" w:cs="Times New Roman"/>
          <w:sz w:val="24"/>
          <w:szCs w:val="24"/>
        </w:rPr>
        <w:br w:type="textWrapping"/>
      </w:r>
      <w:r>
        <w:rPr>
          <w:rFonts w:ascii="Times New Roman" w:hAnsi="Times New Roman" w:cs="Times New Roman"/>
          <w:sz w:val="24"/>
          <w:szCs w:val="24"/>
        </w:rPr>
        <w:t>Overall Stability: 48%</w:t>
      </w:r>
      <w:r>
        <w:rPr>
          <w:rFonts w:ascii="Times New Roman" w:hAnsi="Times New Roman" w:cs="Times New Roman"/>
          <w:sz w:val="24"/>
          <w:szCs w:val="24"/>
        </w:rPr>
        <w:br w:type="textWrapping"/>
      </w:r>
      <w:r>
        <w:rPr>
          <w:rFonts w:ascii="Times New Roman" w:hAnsi="Times New Roman" w:cs="Times New Roman"/>
          <w:sz w:val="24"/>
          <w:szCs w:val="24"/>
        </w:rPr>
        <w:t>Readiness for Deployment: Low</w:t>
      </w:r>
    </w:p>
    <w:p w14:paraId="579A3C43">
      <w:pPr>
        <w:pStyle w:val="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10. Conclusion</w:t>
      </w:r>
    </w:p>
    <w:p w14:paraId="5DDF0B96">
      <w:pPr>
        <w:rPr>
          <w:sz w:val="24"/>
          <w:szCs w:val="24"/>
        </w:rPr>
      </w:pPr>
    </w:p>
    <w:p w14:paraId="5306B606">
      <w:pPr>
        <w:rPr>
          <w:rFonts w:ascii="Times New Roman" w:hAnsi="Times New Roman" w:cs="Times New Roman"/>
          <w:sz w:val="24"/>
          <w:szCs w:val="24"/>
        </w:rPr>
      </w:pPr>
      <w:r>
        <w:rPr>
          <w:rFonts w:ascii="Times New Roman" w:hAnsi="Times New Roman" w:cs="Times New Roman"/>
          <w:sz w:val="24"/>
          <w:szCs w:val="24"/>
        </w:rPr>
        <w:t>The Travel Booking Application offers essential booking-related features and provides a smooth experience under normal conditions. However, several issues were identified during testing, particularly around data consistency, validation, error messaging, and UI responsiveness.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Before production deployment, the development team must resolve all critical and major bugs. Once fixed, additional regression rounds should be performed to ensure stability.</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Based on the testing conducted, the application is functional but not production-ready without fixes. Further enhancements in performance and user experience are recommended to improve system reliability.</w:t>
      </w:r>
      <w:bookmarkEnd w:id="0"/>
      <w:bookmarkStart w:id="1" w:name="_GoBack"/>
      <w:bookmarkEnd w:id="1"/>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144"/>
    <w:rsid w:val="00034616"/>
    <w:rsid w:val="0006063C"/>
    <w:rsid w:val="0015074B"/>
    <w:rsid w:val="00194BB8"/>
    <w:rsid w:val="0029639D"/>
    <w:rsid w:val="002E0971"/>
    <w:rsid w:val="00326F90"/>
    <w:rsid w:val="00360289"/>
    <w:rsid w:val="00385D9D"/>
    <w:rsid w:val="003C2E22"/>
    <w:rsid w:val="00401AEB"/>
    <w:rsid w:val="004C00C6"/>
    <w:rsid w:val="0053019A"/>
    <w:rsid w:val="005A047D"/>
    <w:rsid w:val="005F629A"/>
    <w:rsid w:val="0067602D"/>
    <w:rsid w:val="00736684"/>
    <w:rsid w:val="00796FEB"/>
    <w:rsid w:val="007D0D46"/>
    <w:rsid w:val="008A27B4"/>
    <w:rsid w:val="00A27600"/>
    <w:rsid w:val="00AA1D74"/>
    <w:rsid w:val="00AA1D8D"/>
    <w:rsid w:val="00AC32D2"/>
    <w:rsid w:val="00B034DB"/>
    <w:rsid w:val="00B47730"/>
    <w:rsid w:val="00CB0664"/>
    <w:rsid w:val="00CE23AC"/>
    <w:rsid w:val="00DA70EB"/>
    <w:rsid w:val="00E845CD"/>
    <w:rsid w:val="00EB5230"/>
    <w:rsid w:val="00F50F9F"/>
    <w:rsid w:val="00FC693F"/>
    <w:rsid w:val="148C79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13</Pages>
  <Words>1860</Words>
  <Characters>10602</Characters>
  <Lines>88</Lines>
  <Paragraphs>24</Paragraphs>
  <TotalTime>166</TotalTime>
  <ScaleCrop>false</ScaleCrop>
  <LinksUpToDate>false</LinksUpToDate>
  <CharactersWithSpaces>12438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Shamsheera T</cp:lastModifiedBy>
  <dcterms:modified xsi:type="dcterms:W3CDTF">2026-01-09T13:06:01Z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8D415F0E0E5640809540C616561DF3C0_13</vt:lpwstr>
  </property>
</Properties>
</file>